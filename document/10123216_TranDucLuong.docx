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24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bookmarkStart w:id="0" w:name="_Toc25883"/>
      <w:r>
        <w:rPr>
          <w:rFonts w:hint="default" w:ascii="Times New Roman" w:hAnsi="Times New Roman" w:cs="Times New Roman"/>
          <w:b/>
          <w:bCs/>
          <w:i w:val="0"/>
          <w:iCs w:val="0"/>
          <w:smallCaps w:val="0"/>
          <w:strike w:val="0"/>
          <w:color w:val="000000"/>
          <w:sz w:val="26"/>
          <w:szCs w:val="26"/>
          <w:u w:val="none"/>
          <w:shd w:val="clear" w:fill="auto"/>
          <w:vertAlign w:val="baseline"/>
          <w:rtl w:val="0"/>
        </w:rPr>
        <w:t>BỘ GIÁO DỤC VÀ ĐÀO TẠO</w:t>
      </w:r>
      <w:bookmarkEnd w:id="0"/>
    </w:p>
    <w:p w14:paraId="00000002">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bookmarkStart w:id="1" w:name="_Toc31267"/>
      <w:r>
        <w:rPr>
          <w:rFonts w:hint="default" w:ascii="Times New Roman" w:hAnsi="Times New Roman" w:cs="Times New Roman"/>
          <w:b/>
          <w:bCs/>
          <w:i w:val="0"/>
          <w:iCs w:val="0"/>
          <w:smallCaps w:val="0"/>
          <w:strike w:val="0"/>
          <w:color w:val="000000"/>
          <w:sz w:val="26"/>
          <w:szCs w:val="26"/>
          <w:u w:val="none"/>
          <w:shd w:val="clear" w:fill="auto"/>
          <w:vertAlign w:val="baseline"/>
          <w:rtl w:val="0"/>
        </w:rPr>
        <w:t>TRƯỜNG ĐẠI HỌC SƯ PHẠM KỸ THUẬT HƯNG YÊN</w:t>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229235</wp:posOffset>
                </wp:positionV>
                <wp:extent cx="0" cy="15875"/>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4012500" y="3780000"/>
                          <a:ext cx="2667000" cy="0"/>
                        </a:xfrm>
                        <a:prstGeom prst="straightConnector1">
                          <a:avLst/>
                        </a:prstGeom>
                        <a:solidFill>
                          <a:srgbClr val="FFFFFF"/>
                        </a:solidFill>
                        <a:ln w="15875" cap="flat" cmpd="sng">
                          <a:solidFill>
                            <a:srgbClr val="000000"/>
                          </a:solidFill>
                          <a:prstDash val="solid"/>
                          <a:miter lim="8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16.2pt;margin-top:18.05pt;height:1.25pt;width:0pt;z-index:251659264;mso-width-relative:page;mso-height-relative:page;" fillcolor="#FFFFFF" filled="t" stroked="t" coordsize="21600,21600" o:gfxdata="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acPA1AAAAAkBAAAPAAAAAAAA&#10;AAEAIAAAACIAAABkcnMvZG93bnJldi54bWxQSwECFAAUAAAACACHTuJAPxYGlE8CAADXBAAADgAA&#10;AAAAAAABACAAAAAjAQAAZHJzL2Uyb0RvYy54bWxQSwUGAAAAAAYABgBZAQAA5AUAAAAA&#10;">
                <v:fill on="t" focussize="0,0"/>
                <v:stroke weight="1.25pt" color="#000000" miterlimit="0" joinstyle="miter"/>
                <v:imagedata o:title=""/>
                <o:lock v:ext="edit" aspectratio="f"/>
              </v:shape>
            </w:pict>
          </mc:Fallback>
        </mc:AlternateContent>
      </w:r>
      <w:bookmarkEnd w:id="1"/>
    </w:p>
    <w:p w14:paraId="00000003">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00000004">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4"/>
          <w:szCs w:val="24"/>
          <w:u w:val="none"/>
          <w:shd w:val="clear" w:fill="auto"/>
          <w:vertAlign w:val="baseline"/>
        </w:rPr>
      </w:pPr>
    </w:p>
    <w:p w14:paraId="00000005">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bookmarkStart w:id="2" w:name="_Toc20387"/>
      <w:r>
        <w:rPr>
          <w:rFonts w:hint="default" w:ascii="Times New Roman" w:hAnsi="Times New Roman" w:cs="Times New Roman"/>
          <w:b/>
          <w:bCs/>
          <w:i w:val="0"/>
          <w:iCs w:val="0"/>
          <w:smallCaps w:val="0"/>
          <w:strike w:val="0"/>
          <w:color w:val="000000"/>
          <w:sz w:val="26"/>
          <w:szCs w:val="26"/>
          <w:u w:val="none"/>
          <w:shd w:val="clear" w:fill="auto"/>
          <w:vertAlign w:val="baseline"/>
        </w:rPr>
        <w:drawing>
          <wp:inline distT="0" distB="0" distL="114300" distR="114300">
            <wp:extent cx="1578610" cy="1539875"/>
            <wp:effectExtent l="0" t="0" r="0" b="0"/>
            <wp:docPr id="1028" name="image1.png" descr="D:\_Data_2019_2020\logo_utehy.png"/>
            <wp:cNvGraphicFramePr/>
            <a:graphic xmlns:a="http://schemas.openxmlformats.org/drawingml/2006/main">
              <a:graphicData uri="http://schemas.openxmlformats.org/drawingml/2006/picture">
                <pic:pic xmlns:pic="http://schemas.openxmlformats.org/drawingml/2006/picture">
                  <pic:nvPicPr>
                    <pic:cNvPr id="1028" name="image1.png" descr="D:\_Data_2019_2020\logo_utehy.png"/>
                    <pic:cNvPicPr preferRelativeResize="0"/>
                  </pic:nvPicPr>
                  <pic:blipFill>
                    <a:blip r:embed="rId10"/>
                    <a:srcRect/>
                    <a:stretch>
                      <a:fillRect/>
                    </a:stretch>
                  </pic:blipFill>
                  <pic:spPr>
                    <a:xfrm>
                      <a:off x="0" y="0"/>
                      <a:ext cx="1578610" cy="1539875"/>
                    </a:xfrm>
                    <a:prstGeom prst="rect">
                      <a:avLst/>
                    </a:prstGeom>
                  </pic:spPr>
                </pic:pic>
              </a:graphicData>
            </a:graphic>
          </wp:inline>
        </w:drawing>
      </w:r>
      <w:bookmarkEnd w:id="2"/>
    </w:p>
    <w:p w14:paraId="00000006">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00000007">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00000008">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36"/>
          <w:szCs w:val="36"/>
          <w:u w:val="none"/>
          <w:shd w:val="clear" w:fill="auto"/>
          <w:vertAlign w:val="baseline"/>
        </w:rPr>
      </w:pPr>
      <w:bookmarkStart w:id="3" w:name="_Toc3595"/>
      <w:r>
        <w:rPr>
          <w:rFonts w:hint="default" w:ascii="Times New Roman" w:hAnsi="Times New Roman" w:cs="Times New Roman"/>
          <w:b/>
          <w:bCs/>
          <w:i w:val="0"/>
          <w:iCs w:val="0"/>
          <w:smallCaps w:val="0"/>
          <w:strike w:val="0"/>
          <w:color w:val="000000"/>
          <w:sz w:val="36"/>
          <w:szCs w:val="36"/>
          <w:u w:val="none"/>
          <w:shd w:val="clear" w:fill="auto"/>
          <w:vertAlign w:val="baseline"/>
          <w:rtl w:val="0"/>
        </w:rPr>
        <w:t xml:space="preserve">ĐỒ ÁN </w:t>
      </w:r>
      <w:r>
        <w:rPr>
          <w:rFonts w:hint="default" w:ascii="Times New Roman" w:hAnsi="Times New Roman" w:cs="Times New Roman"/>
          <w:b/>
          <w:bCs/>
          <w:sz w:val="36"/>
          <w:szCs w:val="36"/>
          <w:rtl w:val="0"/>
        </w:rPr>
        <w:t>4</w:t>
      </w:r>
      <w:bookmarkEnd w:id="3"/>
    </w:p>
    <w:p w14:paraId="00000009">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12"/>
          <w:szCs w:val="12"/>
          <w:u w:val="none"/>
          <w:shd w:val="clear" w:fill="auto"/>
          <w:vertAlign w:val="baseline"/>
        </w:rPr>
      </w:pPr>
    </w:p>
    <w:p w14:paraId="0000000A">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30"/>
          <w:szCs w:val="30"/>
          <w:u w:val="none"/>
          <w:shd w:val="clear" w:fill="auto"/>
          <w:vertAlign w:val="baseline"/>
          <w:lang w:val="en-US"/>
        </w:rPr>
      </w:pPr>
      <w:bookmarkStart w:id="4" w:name="_Toc24584"/>
      <w:r>
        <w:rPr>
          <w:rFonts w:hint="default" w:ascii="Times New Roman" w:hAnsi="Times New Roman" w:cs="Times New Roman"/>
          <w:b/>
          <w:bCs/>
          <w:sz w:val="30"/>
          <w:szCs w:val="30"/>
          <w:rtl w:val="0"/>
        </w:rPr>
        <w:t>XÂY DỰNG</w:t>
      </w:r>
      <w:r>
        <w:rPr>
          <w:rFonts w:hint="default" w:ascii="Times New Roman" w:hAnsi="Times New Roman" w:cs="Times New Roman"/>
          <w:b/>
          <w:bCs/>
          <w:i w:val="0"/>
          <w:iCs w:val="0"/>
          <w:smallCaps w:val="0"/>
          <w:strike w:val="0"/>
          <w:color w:val="000000"/>
          <w:sz w:val="30"/>
          <w:szCs w:val="30"/>
          <w:u w:val="none"/>
          <w:shd w:val="clear" w:fill="auto"/>
          <w:vertAlign w:val="baseline"/>
          <w:rtl w:val="0"/>
        </w:rPr>
        <w:t xml:space="preserve"> WEBSITE </w:t>
      </w:r>
      <w:r>
        <w:rPr>
          <w:rFonts w:hint="default" w:ascii="Times New Roman" w:hAnsi="Times New Roman" w:cs="Times New Roman"/>
          <w:b/>
          <w:bCs/>
          <w:i w:val="0"/>
          <w:iCs w:val="0"/>
          <w:smallCaps w:val="0"/>
          <w:strike w:val="0"/>
          <w:color w:val="000000"/>
          <w:sz w:val="30"/>
          <w:szCs w:val="30"/>
          <w:u w:val="none"/>
          <w:shd w:val="clear" w:fill="auto"/>
          <w:vertAlign w:val="baseline"/>
          <w:rtl w:val="0"/>
          <w:lang w:val="en-US"/>
        </w:rPr>
        <w:t>ĐỌ</w:t>
      </w:r>
      <w:r>
        <w:rPr>
          <w:rFonts w:hint="default" w:ascii="Times New Roman" w:hAnsi="Times New Roman" w:cs="Times New Roman"/>
          <w:b/>
          <w:bCs/>
          <w:i w:val="0"/>
          <w:iCs w:val="0"/>
          <w:smallCaps w:val="0"/>
          <w:strike w:val="0"/>
          <w:color w:val="000000"/>
          <w:sz w:val="30"/>
          <w:szCs w:val="30"/>
          <w:u w:val="none"/>
          <w:shd w:val="clear" w:fill="auto"/>
          <w:vertAlign w:val="baseline"/>
          <w:rtl w:val="0"/>
          <w:lang w:val="en-US"/>
        </w:rPr>
        <w:t>C TRUYỆN ONLINE MANGADEX</w:t>
      </w:r>
      <w:bookmarkEnd w:id="4"/>
    </w:p>
    <w:p w14:paraId="0000000B">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0000000C">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0000000D">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left"/>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0000000E">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8"/>
          <w:szCs w:val="28"/>
          <w:u w:val="none"/>
          <w:shd w:val="clear" w:fill="auto"/>
          <w:vertAlign w:val="baseline"/>
        </w:rPr>
      </w:pPr>
      <w:bookmarkStart w:id="5" w:name="_Toc9384"/>
      <w:r>
        <w:rPr>
          <w:rFonts w:hint="default" w:ascii="Times New Roman" w:hAnsi="Times New Roman" w:cs="Times New Roman"/>
          <w:i w:val="0"/>
          <w:iCs w:val="0"/>
          <w:smallCaps w:val="0"/>
          <w:strike w:val="0"/>
          <w:color w:val="000000"/>
          <w:sz w:val="28"/>
          <w:szCs w:val="28"/>
          <w:u w:val="none"/>
          <w:shd w:val="clear" w:fill="auto"/>
          <w:vertAlign w:val="baseline"/>
          <w:rtl w:val="0"/>
        </w:rPr>
        <w:t>NGÀNH: CÔNG NGHỆ THÔNG TIN</w:t>
      </w:r>
      <w:bookmarkEnd w:id="5"/>
    </w:p>
    <w:p w14:paraId="0000000F">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8"/>
          <w:szCs w:val="28"/>
          <w:u w:val="none"/>
          <w:shd w:val="clear" w:fill="auto"/>
          <w:vertAlign w:val="baseline"/>
        </w:rPr>
      </w:pPr>
      <w:bookmarkStart w:id="6" w:name="_Toc16497"/>
      <w:r>
        <w:rPr>
          <w:rFonts w:hint="default" w:ascii="Times New Roman" w:hAnsi="Times New Roman" w:cs="Times New Roman"/>
          <w:i w:val="0"/>
          <w:iCs w:val="0"/>
          <w:smallCaps w:val="0"/>
          <w:strike w:val="0"/>
          <w:color w:val="000000"/>
          <w:sz w:val="28"/>
          <w:szCs w:val="28"/>
          <w:u w:val="none"/>
          <w:shd w:val="clear" w:fill="auto"/>
          <w:vertAlign w:val="baseline"/>
          <w:rtl w:val="0"/>
        </w:rPr>
        <w:t>CHUYÊN NGÀNH: KỸ THUẬT PHẦN MỀM</w:t>
      </w:r>
      <w:bookmarkEnd w:id="6"/>
    </w:p>
    <w:p w14:paraId="00000010">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8"/>
          <w:szCs w:val="28"/>
          <w:u w:val="none"/>
          <w:shd w:val="clear" w:fill="auto"/>
          <w:vertAlign w:val="baseline"/>
        </w:rPr>
      </w:pPr>
      <w:bookmarkStart w:id="7" w:name="_Toc9163"/>
      <w:r>
        <w:rPr>
          <w:rFonts w:hint="default" w:ascii="Times New Roman" w:hAnsi="Times New Roman" w:cs="Times New Roman"/>
          <w:i w:val="0"/>
          <w:iCs w:val="0"/>
          <w:smallCaps w:val="0"/>
          <w:strike w:val="0"/>
          <w:color w:val="000000"/>
          <w:sz w:val="28"/>
          <w:szCs w:val="28"/>
          <w:u w:val="none"/>
          <w:shd w:val="clear" w:fill="auto"/>
          <w:vertAlign w:val="baseline"/>
          <w:rtl w:val="0"/>
        </w:rPr>
        <w:t>HƯỚNG CHUYÊN SÂU: CÔNG NGHỆ WEB</w:t>
      </w:r>
      <w:bookmarkEnd w:id="7"/>
    </w:p>
    <w:p w14:paraId="00000011">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00000012">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00000013">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lang w:val="en-US"/>
        </w:rPr>
      </w:pPr>
      <w:bookmarkStart w:id="8" w:name="_Toc14991"/>
      <w:r>
        <w:rPr>
          <w:rFonts w:hint="default" w:ascii="Times New Roman" w:hAnsi="Times New Roman" w:cs="Times New Roman"/>
          <w:i w:val="0"/>
          <w:iCs w:val="0"/>
          <w:smallCaps w:val="0"/>
          <w:strike w:val="0"/>
          <w:color w:val="000000"/>
          <w:sz w:val="26"/>
          <w:szCs w:val="26"/>
          <w:u w:val="none"/>
          <w:shd w:val="clear" w:fill="auto"/>
          <w:vertAlign w:val="baseline"/>
          <w:rtl w:val="0"/>
        </w:rPr>
        <w:t>SINH VIÊN:</w:t>
      </w:r>
      <w:r>
        <w:rPr>
          <w:rFonts w:hint="default" w:ascii="Times New Roman" w:hAnsi="Times New Roman" w:cs="Times New Roman"/>
          <w:b/>
          <w:bCs/>
          <w:i w:val="0"/>
          <w:iCs w:val="0"/>
          <w:smallCaps w:val="0"/>
          <w:strike w:val="0"/>
          <w:color w:val="000000"/>
          <w:sz w:val="26"/>
          <w:szCs w:val="26"/>
          <w:u w:val="none"/>
          <w:shd w:val="clear" w:fill="auto"/>
          <w:vertAlign w:val="baseline"/>
          <w:rtl w:val="0"/>
        </w:rPr>
        <w:t xml:space="preserve"> TRẦN </w:t>
      </w:r>
      <w:r>
        <w:rPr>
          <w:rFonts w:hint="default" w:ascii="Times New Roman" w:hAnsi="Times New Roman" w:cs="Times New Roman"/>
          <w:b/>
          <w:bCs/>
          <w:i w:val="0"/>
          <w:iCs w:val="0"/>
          <w:smallCaps w:val="0"/>
          <w:strike w:val="0"/>
          <w:color w:val="000000"/>
          <w:sz w:val="26"/>
          <w:szCs w:val="26"/>
          <w:u w:val="none"/>
          <w:shd w:val="clear" w:fill="auto"/>
          <w:vertAlign w:val="baseline"/>
          <w:rtl w:val="0"/>
          <w:lang w:val="en-US"/>
        </w:rPr>
        <w:t>ĐỨ</w:t>
      </w:r>
      <w:r>
        <w:rPr>
          <w:rFonts w:hint="default" w:ascii="Times New Roman" w:hAnsi="Times New Roman" w:cs="Times New Roman"/>
          <w:b/>
          <w:bCs/>
          <w:i w:val="0"/>
          <w:iCs w:val="0"/>
          <w:smallCaps w:val="0"/>
          <w:strike w:val="0"/>
          <w:color w:val="000000"/>
          <w:sz w:val="26"/>
          <w:szCs w:val="26"/>
          <w:u w:val="none"/>
          <w:shd w:val="clear" w:fill="auto"/>
          <w:vertAlign w:val="baseline"/>
          <w:rtl w:val="0"/>
          <w:lang w:val="en-US"/>
        </w:rPr>
        <w:t>C LƯƠNG</w:t>
      </w:r>
      <w:bookmarkEnd w:id="8"/>
    </w:p>
    <w:p w14:paraId="00000014">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lang w:val="en-US"/>
        </w:rPr>
      </w:pPr>
      <w:bookmarkStart w:id="9" w:name="_Toc17659"/>
      <w:r>
        <w:rPr>
          <w:rFonts w:hint="default" w:ascii="Times New Roman" w:hAnsi="Times New Roman" w:cs="Times New Roman"/>
          <w:i w:val="0"/>
          <w:iCs w:val="0"/>
          <w:smallCaps w:val="0"/>
          <w:strike w:val="0"/>
          <w:color w:val="000000"/>
          <w:sz w:val="26"/>
          <w:szCs w:val="26"/>
          <w:u w:val="none"/>
          <w:shd w:val="clear" w:fill="auto"/>
          <w:vertAlign w:val="baseline"/>
          <w:rtl w:val="0"/>
        </w:rPr>
        <w:t>MÃ SV:</w:t>
      </w:r>
      <w:r>
        <w:rPr>
          <w:rFonts w:hint="default" w:ascii="Times New Roman" w:hAnsi="Times New Roman" w:cs="Times New Roman"/>
          <w:b/>
          <w:bCs/>
          <w:i w:val="0"/>
          <w:iCs w:val="0"/>
          <w:smallCaps w:val="0"/>
          <w:strike w:val="0"/>
          <w:color w:val="000000"/>
          <w:sz w:val="26"/>
          <w:szCs w:val="26"/>
          <w:u w:val="none"/>
          <w:shd w:val="clear" w:fill="auto"/>
          <w:vertAlign w:val="baseline"/>
          <w:rtl w:val="0"/>
        </w:rPr>
        <w:t xml:space="preserve"> 10123</w:t>
      </w:r>
      <w:r>
        <w:rPr>
          <w:rFonts w:hint="default" w:ascii="Times New Roman" w:hAnsi="Times New Roman" w:cs="Times New Roman"/>
          <w:b/>
          <w:bCs/>
          <w:i w:val="0"/>
          <w:iCs w:val="0"/>
          <w:smallCaps w:val="0"/>
          <w:strike w:val="0"/>
          <w:color w:val="000000"/>
          <w:sz w:val="26"/>
          <w:szCs w:val="26"/>
          <w:u w:val="none"/>
          <w:shd w:val="clear" w:fill="auto"/>
          <w:vertAlign w:val="baseline"/>
          <w:rtl w:val="0"/>
          <w:lang w:val="en-US"/>
        </w:rPr>
        <w:t>216</w:t>
      </w:r>
      <w:bookmarkEnd w:id="9"/>
    </w:p>
    <w:p w14:paraId="00000015">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bookmarkStart w:id="10" w:name="_Toc17919"/>
      <w:r>
        <w:rPr>
          <w:rFonts w:hint="default" w:ascii="Times New Roman" w:hAnsi="Times New Roman" w:cs="Times New Roman"/>
          <w:i w:val="0"/>
          <w:iCs w:val="0"/>
          <w:smallCaps w:val="0"/>
          <w:strike w:val="0"/>
          <w:color w:val="000000"/>
          <w:sz w:val="26"/>
          <w:szCs w:val="26"/>
          <w:u w:val="none"/>
          <w:shd w:val="clear" w:fill="auto"/>
          <w:vertAlign w:val="baseline"/>
          <w:rtl w:val="0"/>
        </w:rPr>
        <w:t xml:space="preserve">MÃ LỚP: </w:t>
      </w:r>
      <w:r>
        <w:rPr>
          <w:rFonts w:hint="default" w:ascii="Times New Roman" w:hAnsi="Times New Roman" w:cs="Times New Roman"/>
          <w:b/>
          <w:bCs/>
          <w:i w:val="0"/>
          <w:iCs w:val="0"/>
          <w:smallCaps w:val="0"/>
          <w:strike w:val="0"/>
          <w:color w:val="000000"/>
          <w:sz w:val="26"/>
          <w:szCs w:val="26"/>
          <w:u w:val="none"/>
          <w:shd w:val="clear" w:fill="auto"/>
          <w:vertAlign w:val="baseline"/>
          <w:rtl w:val="0"/>
        </w:rPr>
        <w:t>12523W.4</w:t>
      </w:r>
      <w:bookmarkEnd w:id="10"/>
    </w:p>
    <w:p w14:paraId="00000016">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bookmarkStart w:id="11" w:name="_Toc31950"/>
      <w:r>
        <w:rPr>
          <w:rFonts w:hint="default" w:ascii="Times New Roman" w:hAnsi="Times New Roman" w:cs="Times New Roman"/>
          <w:i w:val="0"/>
          <w:iCs w:val="0"/>
          <w:smallCaps w:val="0"/>
          <w:strike w:val="0"/>
          <w:color w:val="000000"/>
          <w:sz w:val="26"/>
          <w:szCs w:val="26"/>
          <w:u w:val="none"/>
          <w:shd w:val="clear" w:fill="auto"/>
          <w:vertAlign w:val="baseline"/>
          <w:rtl w:val="0"/>
        </w:rPr>
        <w:t>HƯỚNG DẪN:</w:t>
      </w:r>
      <w:r>
        <w:rPr>
          <w:rFonts w:hint="default" w:ascii="Times New Roman" w:hAnsi="Times New Roman" w:cs="Times New Roman"/>
          <w:b/>
          <w:bCs/>
          <w:i w:val="0"/>
          <w:iCs w:val="0"/>
          <w:smallCaps w:val="0"/>
          <w:strike w:val="0"/>
          <w:color w:val="000000"/>
          <w:sz w:val="26"/>
          <w:szCs w:val="26"/>
          <w:u w:val="none"/>
          <w:shd w:val="clear" w:fill="auto"/>
          <w:vertAlign w:val="baseline"/>
          <w:rtl w:val="0"/>
        </w:rPr>
        <w:t xml:space="preserve"> TS. HOÀNG QUỐC VIỆT</w:t>
      </w:r>
      <w:bookmarkEnd w:id="11"/>
    </w:p>
    <w:p w14:paraId="0176F8F9">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5265A8D9">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00000019">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0000001A">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4"/>
          <w:szCs w:val="24"/>
          <w:u w:val="none"/>
          <w:shd w:val="clear" w:fill="auto"/>
          <w:vertAlign w:val="baseline"/>
        </w:rPr>
      </w:pPr>
    </w:p>
    <w:p w14:paraId="4BAD927F">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outlineLvl w:val="9"/>
        <w:rPr>
          <w:rFonts w:hint="default" w:ascii="Times New Roman" w:hAnsi="Times New Roman" w:cs="Times New Roman"/>
          <w:i w:val="0"/>
          <w:iCs w:val="0"/>
          <w:smallCaps w:val="0"/>
          <w:strike w:val="0"/>
          <w:color w:val="000000"/>
          <w:sz w:val="24"/>
          <w:szCs w:val="24"/>
          <w:u w:val="none"/>
          <w:shd w:val="clear" w:fill="auto"/>
          <w:vertAlign w:val="baseline"/>
        </w:rPr>
      </w:pPr>
    </w:p>
    <w:p w14:paraId="0000001C">
      <w:pPr>
        <w:keepNext w:val="0"/>
        <w:keepLines w:val="0"/>
        <w:pageBreakBefore w:val="0"/>
        <w:widowControl/>
        <w:pBdr>
          <w:top w:val="single" w:color="000000" w:sz="18" w:space="1"/>
          <w:left w:val="single" w:color="000000" w:sz="18" w:space="4"/>
          <w:bottom w:val="single" w:color="000000" w:sz="18" w:space="1"/>
          <w:right w:val="single" w:color="000000" w:sz="18" w:space="4"/>
          <w:between w:val="none" w:color="auto" w:sz="0" w:space="0"/>
        </w:pBdr>
        <w:shd w:val="clear" w:fill="auto"/>
        <w:tabs>
          <w:tab w:val="center" w:pos="4320"/>
          <w:tab w:val="right" w:pos="8640"/>
        </w:tabs>
        <w:spacing w:before="0" w:after="0" w:line="360" w:lineRule="auto"/>
        <w:ind w:left="0" w:right="0" w:firstLine="0"/>
        <w:jc w:val="center"/>
        <w:rPr>
          <w:rFonts w:hint="default" w:ascii="Times New Roman" w:hAnsi="Times New Roman" w:cs="Times New Roman"/>
          <w:i w:val="0"/>
          <w:iCs w:val="0"/>
          <w:smallCaps w:val="0"/>
          <w:strike w:val="0"/>
          <w:color w:val="000000"/>
          <w:sz w:val="16"/>
          <w:szCs w:val="16"/>
          <w:u w:val="none"/>
          <w:shd w:val="clear" w:fill="auto"/>
          <w:vertAlign w:val="baseline"/>
        </w:rPr>
      </w:pPr>
    </w:p>
    <w:p w14:paraId="0000001D">
      <w:pPr>
        <w:pBdr>
          <w:top w:val="single" w:color="000000" w:sz="18" w:space="1"/>
          <w:left w:val="single" w:color="000000" w:sz="18" w:space="4"/>
          <w:bottom w:val="single" w:color="000000" w:sz="18" w:space="1"/>
          <w:right w:val="single" w:color="000000" w:sz="18" w:space="4"/>
        </w:pBdr>
        <w:spacing w:line="360" w:lineRule="auto"/>
        <w:jc w:val="center"/>
        <w:outlineLvl w:val="9"/>
        <w:rPr>
          <w:rFonts w:hint="default" w:ascii="Times New Roman" w:hAnsi="Times New Roman" w:cs="Times New Roman"/>
          <w:vertAlign w:val="baseline"/>
        </w:rPr>
        <w:sectPr>
          <w:footerReference r:id="rId6" w:type="first"/>
          <w:footerReference r:id="rId5" w:type="default"/>
          <w:pgSz w:w="11907" w:h="16840"/>
          <w:pgMar w:top="1134" w:right="1134" w:bottom="1134" w:left="1701" w:header="720" w:footer="720" w:gutter="0"/>
          <w:pgNumType w:start="1"/>
          <w:cols w:space="720" w:num="1"/>
        </w:sectPr>
      </w:pPr>
      <w:bookmarkStart w:id="12" w:name="_heading=h.juv2vux2rln1" w:colFirst="0" w:colLast="0"/>
      <w:bookmarkEnd w:id="12"/>
      <w:bookmarkStart w:id="13" w:name="_Toc6846"/>
      <w:r>
        <w:rPr>
          <w:rFonts w:hint="default" w:ascii="Times New Roman" w:hAnsi="Times New Roman" w:cs="Times New Roman"/>
          <w:b/>
          <w:bCs/>
          <w:vertAlign w:val="baseline"/>
          <w:rtl w:val="0"/>
        </w:rPr>
        <w:t>HƯNG YÊN – 2026</w:t>
      </w:r>
      <w:bookmarkEnd w:id="13"/>
    </w:p>
    <w:p w14:paraId="0000001F">
      <w:pPr>
        <w:bidi w:val="0"/>
        <w:jc w:val="center"/>
        <w:rPr>
          <w:rFonts w:hint="default"/>
          <w:b/>
          <w:bCs/>
          <w:rtl w:val="0"/>
        </w:rPr>
      </w:pPr>
      <w:bookmarkStart w:id="14" w:name="_Toc27140"/>
      <w:r>
        <w:rPr>
          <w:rFonts w:hint="default"/>
          <w:b/>
          <w:bCs/>
          <w:rtl w:val="0"/>
        </w:rPr>
        <w:t>NHẬN XÉT</w:t>
      </w:r>
      <w:bookmarkEnd w:id="14"/>
    </w:p>
    <w:p w14:paraId="6C726A58">
      <w:pPr>
        <w:bidi w:val="0"/>
        <w:jc w:val="both"/>
        <w:rPr>
          <w:rFonts w:hint="default"/>
          <w:b/>
          <w:bCs/>
          <w:rtl w:val="0"/>
        </w:rPr>
      </w:pPr>
    </w:p>
    <w:p w14:paraId="00000020">
      <w:pPr>
        <w:spacing w:line="360" w:lineRule="auto"/>
        <w:outlineLvl w:val="9"/>
        <w:rPr>
          <w:rFonts w:hint="default" w:ascii="Times New Roman" w:hAnsi="Times New Roman" w:cs="Times New Roman"/>
          <w:vertAlign w:val="baseline"/>
        </w:rPr>
      </w:pPr>
      <w:bookmarkStart w:id="15" w:name="_Toc28770"/>
      <w:r>
        <w:rPr>
          <w:rFonts w:hint="default" w:ascii="Times New Roman" w:hAnsi="Times New Roman" w:cs="Times New Roman"/>
          <w:b/>
          <w:bCs/>
          <w:vertAlign w:val="baseline"/>
          <w:rtl w:val="0"/>
        </w:rPr>
        <w:t>Nhận xét của giảng viên hướng dẫn:</w:t>
      </w:r>
      <w:bookmarkEnd w:id="15"/>
    </w:p>
    <w:p w14:paraId="00000021">
      <w:pPr>
        <w:spacing w:line="360" w:lineRule="auto"/>
        <w:ind w:hanging="2"/>
        <w:outlineLvl w:val="9"/>
        <w:rPr>
          <w:rFonts w:hint="default" w:ascii="Times New Roman" w:hAnsi="Times New Roman" w:cs="Times New Roman"/>
          <w:vertAlign w:val="baseline"/>
        </w:rPr>
      </w:pPr>
      <w:bookmarkStart w:id="16" w:name="_Toc29285"/>
      <w:r>
        <w:rPr>
          <w:rFonts w:hint="default" w:ascii="Times New Roman" w:hAnsi="Times New Roman" w:cs="Times New Roman"/>
          <w:vertAlign w:val="baseline"/>
          <w:rtl w:val="0"/>
        </w:rPr>
        <w:t>.......................................................................................................................................</w:t>
      </w:r>
      <w:bookmarkEnd w:id="16"/>
    </w:p>
    <w:p w14:paraId="00000022">
      <w:pPr>
        <w:spacing w:line="360" w:lineRule="auto"/>
        <w:ind w:hanging="2"/>
        <w:outlineLvl w:val="9"/>
        <w:rPr>
          <w:rFonts w:hint="default" w:ascii="Times New Roman" w:hAnsi="Times New Roman" w:cs="Times New Roman"/>
          <w:vertAlign w:val="baseline"/>
        </w:rPr>
      </w:pPr>
      <w:bookmarkStart w:id="17" w:name="_Toc6130"/>
      <w:r>
        <w:rPr>
          <w:rFonts w:hint="default" w:ascii="Times New Roman" w:hAnsi="Times New Roman" w:cs="Times New Roman"/>
          <w:vertAlign w:val="baseline"/>
          <w:rtl w:val="0"/>
        </w:rPr>
        <w:t>.......................................................................................................................................</w:t>
      </w:r>
      <w:bookmarkEnd w:id="17"/>
    </w:p>
    <w:p w14:paraId="00000023">
      <w:pPr>
        <w:spacing w:line="360" w:lineRule="auto"/>
        <w:ind w:hanging="2"/>
        <w:outlineLvl w:val="9"/>
        <w:rPr>
          <w:rFonts w:hint="default" w:ascii="Times New Roman" w:hAnsi="Times New Roman" w:cs="Times New Roman"/>
          <w:vertAlign w:val="baseline"/>
        </w:rPr>
      </w:pPr>
      <w:bookmarkStart w:id="18" w:name="_Toc9145"/>
      <w:r>
        <w:rPr>
          <w:rFonts w:hint="default" w:ascii="Times New Roman" w:hAnsi="Times New Roman" w:cs="Times New Roman"/>
          <w:vertAlign w:val="baseline"/>
          <w:rtl w:val="0"/>
        </w:rPr>
        <w:t>.......................................................................................................................................</w:t>
      </w:r>
      <w:bookmarkEnd w:id="18"/>
    </w:p>
    <w:p w14:paraId="00000024">
      <w:pPr>
        <w:spacing w:line="360" w:lineRule="auto"/>
        <w:ind w:hanging="2"/>
        <w:outlineLvl w:val="9"/>
        <w:rPr>
          <w:rFonts w:hint="default" w:ascii="Times New Roman" w:hAnsi="Times New Roman" w:cs="Times New Roman"/>
          <w:vertAlign w:val="baseline"/>
        </w:rPr>
      </w:pPr>
      <w:bookmarkStart w:id="19" w:name="_Toc19852"/>
      <w:r>
        <w:rPr>
          <w:rFonts w:hint="default" w:ascii="Times New Roman" w:hAnsi="Times New Roman" w:cs="Times New Roman"/>
          <w:vertAlign w:val="baseline"/>
          <w:rtl w:val="0"/>
        </w:rPr>
        <w:t>.......................................................................................................................................</w:t>
      </w:r>
      <w:bookmarkEnd w:id="19"/>
    </w:p>
    <w:p w14:paraId="00000025">
      <w:pPr>
        <w:spacing w:line="360" w:lineRule="auto"/>
        <w:ind w:hanging="2"/>
        <w:outlineLvl w:val="9"/>
        <w:rPr>
          <w:rFonts w:hint="default" w:ascii="Times New Roman" w:hAnsi="Times New Roman" w:cs="Times New Roman"/>
          <w:vertAlign w:val="baseline"/>
        </w:rPr>
      </w:pPr>
      <w:bookmarkStart w:id="20" w:name="_Toc24911"/>
      <w:r>
        <w:rPr>
          <w:rFonts w:hint="default" w:ascii="Times New Roman" w:hAnsi="Times New Roman" w:cs="Times New Roman"/>
          <w:vertAlign w:val="baseline"/>
          <w:rtl w:val="0"/>
        </w:rPr>
        <w:t>.......................................................................................................................................</w:t>
      </w:r>
      <w:bookmarkEnd w:id="20"/>
    </w:p>
    <w:p w14:paraId="00000026">
      <w:pPr>
        <w:spacing w:line="360" w:lineRule="auto"/>
        <w:ind w:hanging="2"/>
        <w:outlineLvl w:val="9"/>
        <w:rPr>
          <w:rFonts w:hint="default" w:ascii="Times New Roman" w:hAnsi="Times New Roman" w:cs="Times New Roman"/>
          <w:vertAlign w:val="baseline"/>
        </w:rPr>
      </w:pPr>
      <w:bookmarkStart w:id="21" w:name="_Toc18496"/>
      <w:r>
        <w:rPr>
          <w:rFonts w:hint="default" w:ascii="Times New Roman" w:hAnsi="Times New Roman" w:cs="Times New Roman"/>
          <w:vertAlign w:val="baseline"/>
          <w:rtl w:val="0"/>
        </w:rPr>
        <w:t>.......................................................................................................................................</w:t>
      </w:r>
      <w:bookmarkEnd w:id="21"/>
    </w:p>
    <w:p w14:paraId="00000027">
      <w:pPr>
        <w:spacing w:line="360" w:lineRule="auto"/>
        <w:ind w:hanging="2"/>
        <w:outlineLvl w:val="9"/>
        <w:rPr>
          <w:rFonts w:hint="default" w:ascii="Times New Roman" w:hAnsi="Times New Roman" w:cs="Times New Roman"/>
          <w:vertAlign w:val="baseline"/>
        </w:rPr>
      </w:pPr>
      <w:bookmarkStart w:id="22" w:name="_Toc27375"/>
      <w:r>
        <w:rPr>
          <w:rFonts w:hint="default" w:ascii="Times New Roman" w:hAnsi="Times New Roman" w:cs="Times New Roman"/>
          <w:vertAlign w:val="baseline"/>
          <w:rtl w:val="0"/>
        </w:rPr>
        <w:t>.......................................................................................................................................</w:t>
      </w:r>
      <w:bookmarkEnd w:id="22"/>
    </w:p>
    <w:p w14:paraId="00000028">
      <w:pPr>
        <w:spacing w:line="360" w:lineRule="auto"/>
        <w:ind w:hanging="2"/>
        <w:outlineLvl w:val="9"/>
        <w:rPr>
          <w:rFonts w:hint="default" w:ascii="Times New Roman" w:hAnsi="Times New Roman" w:cs="Times New Roman"/>
          <w:vertAlign w:val="baseline"/>
        </w:rPr>
      </w:pPr>
      <w:bookmarkStart w:id="23" w:name="_Toc460"/>
      <w:r>
        <w:rPr>
          <w:rFonts w:hint="default" w:ascii="Times New Roman" w:hAnsi="Times New Roman" w:cs="Times New Roman"/>
          <w:vertAlign w:val="baseline"/>
          <w:rtl w:val="0"/>
        </w:rPr>
        <w:t>.......................................................................................................................................</w:t>
      </w:r>
      <w:bookmarkEnd w:id="23"/>
    </w:p>
    <w:p w14:paraId="00000029">
      <w:pPr>
        <w:spacing w:line="360" w:lineRule="auto"/>
        <w:ind w:hanging="2"/>
        <w:outlineLvl w:val="9"/>
        <w:rPr>
          <w:rFonts w:hint="default" w:ascii="Times New Roman" w:hAnsi="Times New Roman" w:cs="Times New Roman"/>
          <w:vertAlign w:val="baseline"/>
        </w:rPr>
      </w:pPr>
      <w:bookmarkStart w:id="24" w:name="_Toc28716"/>
      <w:r>
        <w:rPr>
          <w:rFonts w:hint="default" w:ascii="Times New Roman" w:hAnsi="Times New Roman" w:cs="Times New Roman"/>
          <w:vertAlign w:val="baseline"/>
          <w:rtl w:val="0"/>
        </w:rPr>
        <w:t>.......................................................................................................................................</w:t>
      </w:r>
      <w:bookmarkEnd w:id="24"/>
    </w:p>
    <w:p w14:paraId="0000002A">
      <w:pPr>
        <w:spacing w:line="360" w:lineRule="auto"/>
        <w:ind w:hanging="2"/>
        <w:outlineLvl w:val="9"/>
        <w:rPr>
          <w:rFonts w:hint="default" w:ascii="Times New Roman" w:hAnsi="Times New Roman" w:cs="Times New Roman"/>
          <w:vertAlign w:val="baseline"/>
        </w:rPr>
      </w:pPr>
      <w:bookmarkStart w:id="25" w:name="_Toc15636"/>
      <w:r>
        <w:rPr>
          <w:rFonts w:hint="default" w:ascii="Times New Roman" w:hAnsi="Times New Roman" w:cs="Times New Roman"/>
          <w:vertAlign w:val="baseline"/>
          <w:rtl w:val="0"/>
        </w:rPr>
        <w:t>.......................................................................................................................................</w:t>
      </w:r>
      <w:bookmarkEnd w:id="25"/>
    </w:p>
    <w:p w14:paraId="0000002B">
      <w:pPr>
        <w:spacing w:line="360" w:lineRule="auto"/>
        <w:ind w:hanging="2"/>
        <w:outlineLvl w:val="9"/>
        <w:rPr>
          <w:rFonts w:hint="default" w:ascii="Times New Roman" w:hAnsi="Times New Roman" w:cs="Times New Roman"/>
          <w:vertAlign w:val="baseline"/>
        </w:rPr>
      </w:pPr>
      <w:bookmarkStart w:id="26" w:name="_Toc15215"/>
      <w:r>
        <w:rPr>
          <w:rFonts w:hint="default" w:ascii="Times New Roman" w:hAnsi="Times New Roman" w:cs="Times New Roman"/>
          <w:vertAlign w:val="baseline"/>
          <w:rtl w:val="0"/>
        </w:rPr>
        <w:t>.......................................................................................................................................</w:t>
      </w:r>
      <w:bookmarkEnd w:id="26"/>
    </w:p>
    <w:p w14:paraId="0000002C">
      <w:pPr>
        <w:spacing w:line="360" w:lineRule="auto"/>
        <w:ind w:hanging="2"/>
        <w:outlineLvl w:val="9"/>
        <w:rPr>
          <w:rFonts w:hint="default" w:ascii="Times New Roman" w:hAnsi="Times New Roman" w:cs="Times New Roman"/>
          <w:vertAlign w:val="baseline"/>
        </w:rPr>
      </w:pPr>
      <w:bookmarkStart w:id="27" w:name="_Toc18836"/>
      <w:r>
        <w:rPr>
          <w:rFonts w:hint="default" w:ascii="Times New Roman" w:hAnsi="Times New Roman" w:cs="Times New Roman"/>
          <w:vertAlign w:val="baseline"/>
          <w:rtl w:val="0"/>
        </w:rPr>
        <w:t>.......................................................................................................................................</w:t>
      </w:r>
      <w:bookmarkEnd w:id="27"/>
    </w:p>
    <w:p w14:paraId="0000002D">
      <w:pPr>
        <w:spacing w:line="360" w:lineRule="auto"/>
        <w:ind w:hanging="2"/>
        <w:outlineLvl w:val="9"/>
        <w:rPr>
          <w:rFonts w:hint="default" w:ascii="Times New Roman" w:hAnsi="Times New Roman" w:cs="Times New Roman"/>
          <w:vertAlign w:val="baseline"/>
        </w:rPr>
      </w:pPr>
      <w:bookmarkStart w:id="28" w:name="_Toc6708"/>
      <w:r>
        <w:rPr>
          <w:rFonts w:hint="default" w:ascii="Times New Roman" w:hAnsi="Times New Roman" w:cs="Times New Roman"/>
          <w:vertAlign w:val="baseline"/>
          <w:rtl w:val="0"/>
        </w:rPr>
        <w:t>.......................................................................................................................................</w:t>
      </w:r>
      <w:bookmarkEnd w:id="28"/>
    </w:p>
    <w:p w14:paraId="0000002E">
      <w:pPr>
        <w:spacing w:line="360" w:lineRule="auto"/>
        <w:ind w:hanging="2"/>
        <w:outlineLvl w:val="9"/>
        <w:rPr>
          <w:rFonts w:hint="default" w:ascii="Times New Roman" w:hAnsi="Times New Roman" w:cs="Times New Roman"/>
          <w:vertAlign w:val="baseline"/>
        </w:rPr>
      </w:pPr>
      <w:bookmarkStart w:id="29" w:name="_Toc13080"/>
      <w:r>
        <w:rPr>
          <w:rFonts w:hint="default" w:ascii="Times New Roman" w:hAnsi="Times New Roman" w:cs="Times New Roman"/>
          <w:vertAlign w:val="baseline"/>
          <w:rtl w:val="0"/>
        </w:rPr>
        <w:t>.......................................................................................................................................</w:t>
      </w:r>
      <w:bookmarkEnd w:id="29"/>
    </w:p>
    <w:p w14:paraId="0000002F">
      <w:pPr>
        <w:spacing w:line="360" w:lineRule="auto"/>
        <w:ind w:hanging="2"/>
        <w:outlineLvl w:val="9"/>
        <w:rPr>
          <w:rFonts w:hint="default" w:ascii="Times New Roman" w:hAnsi="Times New Roman" w:cs="Times New Roman"/>
          <w:vertAlign w:val="baseline"/>
        </w:rPr>
      </w:pPr>
      <w:bookmarkStart w:id="30" w:name="_Toc5197"/>
      <w:r>
        <w:rPr>
          <w:rFonts w:hint="default" w:ascii="Times New Roman" w:hAnsi="Times New Roman" w:cs="Times New Roman"/>
          <w:vertAlign w:val="baseline"/>
          <w:rtl w:val="0"/>
        </w:rPr>
        <w:t>.......................................................................................................................................</w:t>
      </w:r>
      <w:bookmarkEnd w:id="30"/>
    </w:p>
    <w:p w14:paraId="00000030">
      <w:pPr>
        <w:spacing w:line="360" w:lineRule="auto"/>
        <w:ind w:hanging="2"/>
        <w:outlineLvl w:val="9"/>
        <w:rPr>
          <w:rFonts w:hint="default" w:ascii="Times New Roman" w:hAnsi="Times New Roman" w:cs="Times New Roman"/>
          <w:vertAlign w:val="baseline"/>
        </w:rPr>
      </w:pPr>
      <w:bookmarkStart w:id="31" w:name="_Toc18559"/>
      <w:r>
        <w:rPr>
          <w:rFonts w:hint="default" w:ascii="Times New Roman" w:hAnsi="Times New Roman" w:cs="Times New Roman"/>
          <w:vertAlign w:val="baseline"/>
          <w:rtl w:val="0"/>
        </w:rPr>
        <w:t>.......................................................................................................................................</w:t>
      </w:r>
      <w:bookmarkEnd w:id="31"/>
    </w:p>
    <w:p w14:paraId="00000031">
      <w:pPr>
        <w:spacing w:line="360" w:lineRule="auto"/>
        <w:ind w:hanging="2"/>
        <w:outlineLvl w:val="9"/>
        <w:rPr>
          <w:rFonts w:hint="default" w:ascii="Times New Roman" w:hAnsi="Times New Roman" w:cs="Times New Roman"/>
          <w:vertAlign w:val="baseline"/>
        </w:rPr>
      </w:pPr>
      <w:bookmarkStart w:id="32" w:name="_Toc21033"/>
      <w:r>
        <w:rPr>
          <w:rFonts w:hint="default" w:ascii="Times New Roman" w:hAnsi="Times New Roman" w:cs="Times New Roman"/>
          <w:vertAlign w:val="baseline"/>
          <w:rtl w:val="0"/>
        </w:rPr>
        <w:t>.......................................................................................................................................</w:t>
      </w:r>
      <w:bookmarkEnd w:id="32"/>
    </w:p>
    <w:p w14:paraId="00000032">
      <w:pPr>
        <w:spacing w:line="360" w:lineRule="auto"/>
        <w:ind w:hanging="2"/>
        <w:outlineLvl w:val="9"/>
        <w:rPr>
          <w:rFonts w:hint="default" w:ascii="Times New Roman" w:hAnsi="Times New Roman" w:cs="Times New Roman"/>
          <w:vertAlign w:val="baseline"/>
        </w:rPr>
      </w:pPr>
      <w:bookmarkStart w:id="33" w:name="_Toc31064"/>
      <w:r>
        <w:rPr>
          <w:rFonts w:hint="default" w:ascii="Times New Roman" w:hAnsi="Times New Roman" w:cs="Times New Roman"/>
          <w:vertAlign w:val="baseline"/>
          <w:rtl w:val="0"/>
        </w:rPr>
        <w:t>.......................................................................................................................................</w:t>
      </w:r>
      <w:bookmarkEnd w:id="33"/>
    </w:p>
    <w:p w14:paraId="00000033">
      <w:pPr>
        <w:spacing w:line="360" w:lineRule="auto"/>
        <w:ind w:hanging="2"/>
        <w:outlineLvl w:val="9"/>
        <w:rPr>
          <w:rFonts w:hint="default" w:ascii="Times New Roman" w:hAnsi="Times New Roman" w:cs="Times New Roman"/>
          <w:vertAlign w:val="baseline"/>
        </w:rPr>
      </w:pPr>
      <w:bookmarkStart w:id="34" w:name="_Toc21109"/>
      <w:r>
        <w:rPr>
          <w:rFonts w:hint="default" w:ascii="Times New Roman" w:hAnsi="Times New Roman" w:cs="Times New Roman"/>
          <w:vertAlign w:val="baseline"/>
          <w:rtl w:val="0"/>
        </w:rPr>
        <w:t>.......................................................................................................................................</w:t>
      </w:r>
      <w:bookmarkEnd w:id="34"/>
    </w:p>
    <w:p w14:paraId="00000034">
      <w:pPr>
        <w:spacing w:line="360" w:lineRule="auto"/>
        <w:ind w:hanging="2"/>
        <w:outlineLvl w:val="9"/>
        <w:rPr>
          <w:rFonts w:hint="default" w:ascii="Times New Roman" w:hAnsi="Times New Roman" w:cs="Times New Roman"/>
          <w:vertAlign w:val="baseline"/>
        </w:rPr>
      </w:pPr>
      <w:bookmarkStart w:id="35" w:name="_Toc18834"/>
      <w:r>
        <w:rPr>
          <w:rFonts w:hint="default" w:ascii="Times New Roman" w:hAnsi="Times New Roman" w:cs="Times New Roman"/>
          <w:vertAlign w:val="baseline"/>
          <w:rtl w:val="0"/>
        </w:rPr>
        <w:t>.......................................................................................................................................</w:t>
      </w:r>
      <w:bookmarkEnd w:id="35"/>
    </w:p>
    <w:p w14:paraId="00000035">
      <w:pPr>
        <w:spacing w:line="360" w:lineRule="auto"/>
        <w:ind w:hanging="2"/>
        <w:outlineLvl w:val="9"/>
        <w:rPr>
          <w:rFonts w:hint="default" w:ascii="Times New Roman" w:hAnsi="Times New Roman" w:cs="Times New Roman"/>
          <w:vertAlign w:val="baseline"/>
        </w:rPr>
      </w:pPr>
      <w:bookmarkStart w:id="36" w:name="_Toc20874"/>
      <w:r>
        <w:rPr>
          <w:rFonts w:hint="default" w:ascii="Times New Roman" w:hAnsi="Times New Roman" w:cs="Times New Roman"/>
          <w:vertAlign w:val="baseline"/>
          <w:rtl w:val="0"/>
        </w:rPr>
        <w:t>.......................................................................................................................................</w:t>
      </w:r>
      <w:bookmarkEnd w:id="36"/>
    </w:p>
    <w:p w14:paraId="00000036">
      <w:pPr>
        <w:spacing w:line="360" w:lineRule="auto"/>
        <w:ind w:left="257" w:leftChars="99" w:firstLine="4669" w:firstLineChars="1795"/>
        <w:jc w:val="both"/>
        <w:outlineLvl w:val="9"/>
        <w:rPr>
          <w:rFonts w:hint="default" w:ascii="Times New Roman" w:hAnsi="Times New Roman" w:cs="Times New Roman"/>
          <w:vertAlign w:val="baseline"/>
        </w:rPr>
      </w:pPr>
      <w:bookmarkStart w:id="37" w:name="_Toc21411"/>
      <w:r>
        <w:rPr>
          <w:rFonts w:hint="default" w:ascii="Times New Roman" w:hAnsi="Times New Roman" w:cs="Times New Roman"/>
          <w:b/>
          <w:bCs/>
          <w:vertAlign w:val="baseline"/>
          <w:rtl w:val="0"/>
        </w:rPr>
        <w:t>GIẢNG VIÊN HƯỚNG DẪN</w:t>
      </w:r>
      <w:bookmarkEnd w:id="37"/>
    </w:p>
    <w:p w14:paraId="00000037">
      <w:pPr>
        <w:spacing w:line="360" w:lineRule="auto"/>
        <w:outlineLvl w:val="9"/>
        <w:rPr>
          <w:rFonts w:hint="default" w:ascii="Times New Roman" w:hAnsi="Times New Roman" w:cs="Times New Roman"/>
          <w:i w:val="0"/>
          <w:iCs w:val="0"/>
          <w:color w:val="FF0000"/>
          <w:vertAlign w:val="baseline"/>
        </w:rPr>
      </w:pPr>
      <w:r>
        <w:rPr>
          <w:rFonts w:hint="default" w:ascii="Times New Roman" w:hAnsi="Times New Roman" w:cs="Times New Roman"/>
          <w:i/>
          <w:iCs/>
          <w:vertAlign w:val="baseline"/>
          <w:rtl w:val="0"/>
        </w:rPr>
        <w:t xml:space="preserve">                                                                                 </w:t>
      </w:r>
      <w:r>
        <w:rPr>
          <w:rFonts w:hint="default" w:ascii="Times New Roman" w:hAnsi="Times New Roman" w:cs="Times New Roman"/>
          <w:i/>
          <w:iCs/>
          <w:color w:val="FF0000"/>
          <w:vertAlign w:val="baseline"/>
          <w:rtl w:val="0"/>
        </w:rPr>
        <w:t xml:space="preserve">  </w:t>
      </w:r>
      <w:bookmarkStart w:id="38" w:name="_Toc6535"/>
      <w:r>
        <w:rPr>
          <w:rFonts w:hint="default" w:ascii="Times New Roman" w:hAnsi="Times New Roman" w:cs="Times New Roman"/>
          <w:i/>
          <w:iCs/>
          <w:color w:val="FF0000"/>
          <w:vertAlign w:val="baseline"/>
          <w:rtl w:val="0"/>
        </w:rPr>
        <w:t>(Ký và ghi rõ họ tên)</w:t>
      </w:r>
      <w:bookmarkEnd w:id="38"/>
      <w:r>
        <w:rPr>
          <w:rFonts w:hint="default" w:ascii="Times New Roman" w:hAnsi="Times New Roman" w:cs="Times New Roman"/>
          <w:i/>
          <w:iCs/>
          <w:color w:val="FF0000"/>
          <w:vertAlign w:val="baseline"/>
          <w:rtl w:val="0"/>
        </w:rPr>
        <w:t xml:space="preserve">    </w:t>
      </w:r>
    </w:p>
    <w:p w14:paraId="00000038">
      <w:pPr>
        <w:tabs>
          <w:tab w:val="left" w:pos="13041"/>
        </w:tabs>
        <w:spacing w:line="360" w:lineRule="auto"/>
        <w:jc w:val="center"/>
        <w:outlineLvl w:val="9"/>
        <w:rPr>
          <w:rFonts w:hint="default" w:ascii="Times New Roman" w:hAnsi="Times New Roman" w:cs="Times New Roman"/>
          <w:vertAlign w:val="baseline"/>
        </w:rPr>
      </w:pPr>
    </w:p>
    <w:p w14:paraId="00000039">
      <w:pPr>
        <w:spacing w:line="360" w:lineRule="auto"/>
        <w:outlineLvl w:val="9"/>
        <w:rPr>
          <w:rFonts w:hint="default" w:ascii="Times New Roman" w:hAnsi="Times New Roman" w:cs="Times New Roman"/>
          <w:vertAlign w:val="baseline"/>
        </w:rPr>
      </w:pPr>
    </w:p>
    <w:p w14:paraId="0000003A">
      <w:pPr>
        <w:spacing w:line="360" w:lineRule="auto"/>
        <w:ind w:hanging="2"/>
        <w:jc w:val="center"/>
        <w:outlineLvl w:val="9"/>
        <w:rPr>
          <w:rFonts w:hint="default" w:ascii="Times New Roman" w:hAnsi="Times New Roman" w:cs="Times New Roman"/>
          <w:sz w:val="28"/>
          <w:szCs w:val="28"/>
          <w:vertAlign w:val="baseline"/>
        </w:rPr>
      </w:pPr>
      <w:r>
        <w:rPr>
          <w:rFonts w:hint="default" w:ascii="Times New Roman" w:hAnsi="Times New Roman" w:cs="Times New Roman"/>
        </w:rPr>
        <w:br w:type="page"/>
      </w:r>
      <w:bookmarkStart w:id="39" w:name="_Toc21699"/>
      <w:r>
        <w:rPr>
          <w:rFonts w:hint="default" w:ascii="Times New Roman" w:hAnsi="Times New Roman" w:cs="Times New Roman"/>
          <w:b/>
          <w:bCs/>
          <w:sz w:val="28"/>
          <w:szCs w:val="28"/>
          <w:vertAlign w:val="baseline"/>
          <w:rtl w:val="0"/>
        </w:rPr>
        <w:t>LỜI CAM ĐOAN</w:t>
      </w:r>
      <w:bookmarkEnd w:id="39"/>
    </w:p>
    <w:p w14:paraId="0000003B">
      <w:pPr>
        <w:spacing w:line="360" w:lineRule="auto"/>
        <w:ind w:left="1" w:firstLine="719"/>
        <w:jc w:val="both"/>
        <w:outlineLvl w:val="9"/>
        <w:rPr>
          <w:rFonts w:hint="default" w:ascii="Times New Roman" w:hAnsi="Times New Roman" w:cs="Times New Roman"/>
          <w:vertAlign w:val="baseline"/>
        </w:rPr>
      </w:pPr>
      <w:bookmarkStart w:id="40" w:name="_Toc26634"/>
      <w:r>
        <w:rPr>
          <w:rFonts w:hint="default" w:ascii="Times New Roman" w:hAnsi="Times New Roman" w:cs="Times New Roman"/>
          <w:vertAlign w:val="baseline"/>
          <w:rtl w:val="0"/>
        </w:rPr>
        <w:t>Em xin cam đoan đồ án “</w:t>
      </w:r>
      <w:r>
        <w:rPr>
          <w:rFonts w:hint="default" w:ascii="Times New Roman" w:hAnsi="Times New Roman" w:cs="Times New Roman"/>
          <w:sz w:val="26"/>
          <w:szCs w:val="26"/>
          <w:rtl w:val="0"/>
        </w:rPr>
        <w:t xml:space="preserve">Xây dựng website </w:t>
      </w:r>
      <w:r>
        <w:rPr>
          <w:rFonts w:hint="default" w:ascii="Times New Roman" w:hAnsi="Times New Roman" w:cs="Times New Roman"/>
          <w:sz w:val="26"/>
          <w:szCs w:val="26"/>
          <w:rtl w:val="0"/>
          <w:lang w:val="en-US"/>
        </w:rPr>
        <w:t>đọ</w:t>
      </w:r>
      <w:r>
        <w:rPr>
          <w:rFonts w:hint="default" w:ascii="Times New Roman" w:hAnsi="Times New Roman" w:cs="Times New Roman"/>
          <w:sz w:val="26"/>
          <w:szCs w:val="26"/>
          <w:rtl w:val="0"/>
          <w:lang w:val="en-US"/>
        </w:rPr>
        <w:t>c truyện online</w:t>
      </w:r>
      <w:r>
        <w:rPr>
          <w:rFonts w:hint="default" w:ascii="Times New Roman" w:hAnsi="Times New Roman" w:cs="Times New Roman"/>
          <w:vertAlign w:val="baseline"/>
          <w:rtl w:val="0"/>
        </w:rPr>
        <w:t>” là kết quả thực hiện của bản thân em dưới sự hướng dẫn của TS. Hoàng Quốc Việt</w:t>
      </w:r>
      <w:bookmarkEnd w:id="40"/>
    </w:p>
    <w:p w14:paraId="0000003C">
      <w:pPr>
        <w:spacing w:line="360" w:lineRule="auto"/>
        <w:ind w:left="1" w:firstLine="719"/>
        <w:jc w:val="both"/>
        <w:outlineLvl w:val="9"/>
        <w:rPr>
          <w:rFonts w:hint="default" w:ascii="Times New Roman" w:hAnsi="Times New Roman" w:cs="Times New Roman"/>
          <w:vertAlign w:val="baseline"/>
        </w:rPr>
      </w:pPr>
      <w:bookmarkStart w:id="41" w:name="_Toc23604"/>
      <w:r>
        <w:rPr>
          <w:rFonts w:hint="default" w:ascii="Times New Roman" w:hAnsi="Times New Roman" w:cs="Times New Roman"/>
          <w:vertAlign w:val="baseline"/>
          <w:rtl w:val="0"/>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bookmarkEnd w:id="41"/>
    </w:p>
    <w:p w14:paraId="0000003D">
      <w:pPr>
        <w:spacing w:line="360" w:lineRule="auto"/>
        <w:ind w:left="1" w:firstLine="719"/>
        <w:jc w:val="both"/>
        <w:outlineLvl w:val="9"/>
        <w:rPr>
          <w:rFonts w:hint="default" w:ascii="Times New Roman" w:hAnsi="Times New Roman" w:cs="Times New Roman"/>
          <w:vertAlign w:val="baseline"/>
        </w:rPr>
      </w:pPr>
      <w:bookmarkStart w:id="42" w:name="_Toc16101"/>
      <w:r>
        <w:rPr>
          <w:rFonts w:hint="default" w:ascii="Times New Roman" w:hAnsi="Times New Roman" w:cs="Times New Roman"/>
          <w:vertAlign w:val="baseline"/>
          <w:rtl w:val="0"/>
        </w:rPr>
        <w:t>Nếu vi phạm lời cam đoan này, em xin chịu hoàn toàn trách nhiệm trước khoa và nhà trường.</w:t>
      </w:r>
      <w:bookmarkEnd w:id="42"/>
    </w:p>
    <w:p w14:paraId="0000003E">
      <w:pPr>
        <w:tabs>
          <w:tab w:val="center" w:pos="6521"/>
        </w:tabs>
        <w:spacing w:line="360" w:lineRule="auto"/>
        <w:ind w:left="7" w:hanging="3"/>
        <w:outlineLvl w:val="9"/>
        <w:rPr>
          <w:rFonts w:hint="default" w:ascii="Times New Roman" w:hAnsi="Times New Roman" w:cs="Times New Roman"/>
          <w:vertAlign w:val="baseline"/>
        </w:rPr>
      </w:pPr>
      <w:r>
        <w:rPr>
          <w:rFonts w:hint="default" w:ascii="Times New Roman" w:hAnsi="Times New Roman" w:cs="Times New Roman"/>
          <w:vertAlign w:val="baseline"/>
          <w:rtl w:val="0"/>
        </w:rPr>
        <w:tab/>
      </w:r>
      <w:r>
        <w:rPr>
          <w:rFonts w:hint="default" w:ascii="Times New Roman" w:hAnsi="Times New Roman" w:cs="Times New Roman"/>
          <w:vertAlign w:val="baseline"/>
          <w:rtl w:val="0"/>
        </w:rPr>
        <w:tab/>
      </w:r>
      <w:bookmarkStart w:id="43" w:name="_Toc15799"/>
      <w:r>
        <w:rPr>
          <w:rFonts w:hint="default" w:ascii="Times New Roman" w:hAnsi="Times New Roman" w:cs="Times New Roman"/>
          <w:i/>
          <w:iCs/>
          <w:vertAlign w:val="baseline"/>
          <w:rtl w:val="0"/>
        </w:rPr>
        <w:t>Hưng Yên, ngày … tháng … năm 2026</w:t>
      </w:r>
      <w:bookmarkEnd w:id="43"/>
    </w:p>
    <w:p w14:paraId="0000003F">
      <w:pPr>
        <w:tabs>
          <w:tab w:val="center" w:pos="6521"/>
        </w:tabs>
        <w:spacing w:line="360" w:lineRule="auto"/>
        <w:ind w:left="7" w:hanging="3"/>
        <w:outlineLvl w:val="9"/>
        <w:rPr>
          <w:rFonts w:hint="default" w:ascii="Times New Roman" w:hAnsi="Times New Roman" w:cs="Times New Roman"/>
          <w:vertAlign w:val="baseline"/>
        </w:rPr>
      </w:pPr>
      <w:r>
        <w:rPr>
          <w:rFonts w:hint="default" w:ascii="Times New Roman" w:hAnsi="Times New Roman" w:cs="Times New Roman"/>
          <w:vertAlign w:val="baseline"/>
          <w:rtl w:val="0"/>
        </w:rPr>
        <w:tab/>
      </w:r>
      <w:r>
        <w:rPr>
          <w:rFonts w:hint="default" w:ascii="Times New Roman" w:hAnsi="Times New Roman" w:cs="Times New Roman"/>
          <w:vertAlign w:val="baseline"/>
          <w:rtl w:val="0"/>
        </w:rPr>
        <w:tab/>
      </w:r>
      <w:bookmarkStart w:id="44" w:name="_Toc24385"/>
      <w:r>
        <w:rPr>
          <w:rFonts w:hint="default" w:ascii="Times New Roman" w:hAnsi="Times New Roman" w:cs="Times New Roman"/>
          <w:b/>
          <w:bCs/>
          <w:vertAlign w:val="baseline"/>
          <w:rtl w:val="0"/>
        </w:rPr>
        <w:t>SINH VIÊN</w:t>
      </w:r>
      <w:bookmarkEnd w:id="44"/>
    </w:p>
    <w:p w14:paraId="00000040">
      <w:pPr>
        <w:tabs>
          <w:tab w:val="center" w:pos="6521"/>
        </w:tabs>
        <w:spacing w:line="360" w:lineRule="auto"/>
        <w:ind w:left="7" w:hanging="3"/>
        <w:outlineLvl w:val="9"/>
        <w:rPr>
          <w:rFonts w:hint="default" w:ascii="Times New Roman" w:hAnsi="Times New Roman" w:cs="Times New Roman"/>
          <w:i w:val="0"/>
          <w:iCs w:val="0"/>
          <w:vertAlign w:val="baseline"/>
        </w:rPr>
      </w:pPr>
      <w:r>
        <w:rPr>
          <w:rFonts w:hint="default" w:ascii="Times New Roman" w:hAnsi="Times New Roman" w:cs="Times New Roman"/>
          <w:vertAlign w:val="baseline"/>
          <w:rtl w:val="0"/>
        </w:rPr>
        <w:tab/>
      </w:r>
      <w:r>
        <w:rPr>
          <w:rFonts w:hint="default" w:ascii="Times New Roman" w:hAnsi="Times New Roman" w:cs="Times New Roman"/>
          <w:vertAlign w:val="baseline"/>
          <w:rtl w:val="0"/>
        </w:rPr>
        <w:tab/>
      </w:r>
      <w:bookmarkStart w:id="45" w:name="_Toc10386"/>
      <w:r>
        <w:rPr>
          <w:rFonts w:hint="default" w:ascii="Times New Roman" w:hAnsi="Times New Roman" w:cs="Times New Roman"/>
          <w:i/>
          <w:iCs/>
          <w:vertAlign w:val="baseline"/>
          <w:rtl w:val="0"/>
        </w:rPr>
        <w:t>(Ký, ghi rõ họ tên)</w:t>
      </w:r>
      <w:bookmarkEnd w:id="45"/>
    </w:p>
    <w:p w14:paraId="00000041">
      <w:pPr>
        <w:tabs>
          <w:tab w:val="center" w:pos="6521"/>
        </w:tabs>
        <w:spacing w:line="360" w:lineRule="auto"/>
        <w:outlineLvl w:val="9"/>
        <w:rPr>
          <w:rFonts w:hint="default" w:ascii="Times New Roman" w:hAnsi="Times New Roman" w:cs="Times New Roman"/>
          <w:i w:val="0"/>
          <w:iCs w:val="0"/>
          <w:color w:val="FF0000"/>
          <w:vertAlign w:val="baseline"/>
        </w:rPr>
      </w:pPr>
    </w:p>
    <w:p w14:paraId="00000042">
      <w:pPr>
        <w:tabs>
          <w:tab w:val="center" w:pos="6521"/>
        </w:tabs>
        <w:spacing w:line="360" w:lineRule="auto"/>
        <w:ind w:left="7" w:hanging="3"/>
        <w:outlineLvl w:val="9"/>
        <w:rPr>
          <w:rFonts w:hint="default" w:ascii="Times New Roman" w:hAnsi="Times New Roman" w:cs="Times New Roman"/>
          <w:vertAlign w:val="baseline"/>
        </w:rPr>
      </w:pPr>
    </w:p>
    <w:p w14:paraId="00000043">
      <w:pPr>
        <w:tabs>
          <w:tab w:val="center" w:pos="6521"/>
        </w:tabs>
        <w:spacing w:line="360" w:lineRule="auto"/>
        <w:ind w:left="7" w:hanging="3"/>
        <w:outlineLvl w:val="9"/>
        <w:rPr>
          <w:rFonts w:hint="default" w:ascii="Times New Roman" w:hAnsi="Times New Roman" w:cs="Times New Roman"/>
          <w:vertAlign w:val="baseline"/>
        </w:rPr>
      </w:pPr>
    </w:p>
    <w:p w14:paraId="00000044">
      <w:pPr>
        <w:tabs>
          <w:tab w:val="center" w:pos="6521"/>
        </w:tabs>
        <w:spacing w:line="360" w:lineRule="auto"/>
        <w:ind w:left="7" w:hanging="3"/>
        <w:outlineLvl w:val="9"/>
        <w:rPr>
          <w:rFonts w:hint="default" w:ascii="Times New Roman" w:hAnsi="Times New Roman" w:cs="Times New Roman"/>
          <w:vertAlign w:val="baseline"/>
        </w:rPr>
      </w:pPr>
      <w:r>
        <w:rPr>
          <w:rFonts w:hint="default" w:ascii="Times New Roman" w:hAnsi="Times New Roman" w:cs="Times New Roman"/>
          <w:vertAlign w:val="baseline"/>
          <w:rtl w:val="0"/>
        </w:rPr>
        <w:tab/>
      </w:r>
      <w:r>
        <w:rPr>
          <w:rFonts w:hint="default" w:ascii="Times New Roman" w:hAnsi="Times New Roman" w:cs="Times New Roman"/>
          <w:vertAlign w:val="baseline"/>
          <w:rtl w:val="0"/>
        </w:rPr>
        <w:tab/>
      </w:r>
    </w:p>
    <w:p w14:paraId="00000045">
      <w:pPr>
        <w:spacing w:line="360" w:lineRule="auto"/>
        <w:jc w:val="center"/>
        <w:outlineLvl w:val="9"/>
        <w:rPr>
          <w:rFonts w:hint="default" w:ascii="Times New Roman" w:hAnsi="Times New Roman" w:cs="Times New Roman"/>
          <w:sz w:val="28"/>
          <w:szCs w:val="28"/>
          <w:vertAlign w:val="baseline"/>
        </w:rPr>
      </w:pPr>
      <w:r>
        <w:rPr>
          <w:rFonts w:hint="default" w:ascii="Times New Roman" w:hAnsi="Times New Roman" w:cs="Times New Roman"/>
        </w:rPr>
        <w:br w:type="page"/>
      </w:r>
      <w:bookmarkStart w:id="46" w:name="_Toc27402"/>
      <w:r>
        <w:rPr>
          <w:rFonts w:hint="default" w:ascii="Times New Roman" w:hAnsi="Times New Roman" w:cs="Times New Roman"/>
          <w:b/>
          <w:bCs/>
          <w:sz w:val="28"/>
          <w:szCs w:val="28"/>
          <w:vertAlign w:val="baseline"/>
          <w:rtl w:val="0"/>
        </w:rPr>
        <w:t>LỜI CẢM ƠN</w:t>
      </w:r>
      <w:bookmarkEnd w:id="46"/>
    </w:p>
    <w:p w14:paraId="00000046">
      <w:pPr>
        <w:spacing w:line="360" w:lineRule="auto"/>
        <w:ind w:left="1" w:firstLine="719"/>
        <w:jc w:val="both"/>
        <w:outlineLvl w:val="9"/>
        <w:rPr>
          <w:rFonts w:hint="default" w:ascii="Times New Roman" w:hAnsi="Times New Roman" w:cs="Times New Roman"/>
          <w:vertAlign w:val="baseline"/>
        </w:rPr>
      </w:pPr>
      <w:bookmarkStart w:id="47" w:name="_Toc4048"/>
      <w:r>
        <w:rPr>
          <w:rFonts w:hint="default" w:ascii="Times New Roman" w:hAnsi="Times New Roman" w:cs="Times New Roman"/>
          <w:vertAlign w:val="baseline"/>
          <w:rtl w:val="0"/>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bookmarkEnd w:id="47"/>
    </w:p>
    <w:p w14:paraId="00000047">
      <w:pPr>
        <w:spacing w:line="360" w:lineRule="auto"/>
        <w:ind w:firstLine="720"/>
        <w:jc w:val="both"/>
        <w:outlineLvl w:val="9"/>
        <w:rPr>
          <w:rFonts w:hint="default" w:ascii="Times New Roman" w:hAnsi="Times New Roman" w:cs="Times New Roman"/>
          <w:vertAlign w:val="baseline"/>
        </w:rPr>
      </w:pPr>
      <w:bookmarkStart w:id="48" w:name="_Toc18080"/>
      <w:r>
        <w:rPr>
          <w:rFonts w:hint="default" w:ascii="Times New Roman" w:hAnsi="Times New Roman" w:cs="Times New Roman"/>
          <w:vertAlign w:val="baseline"/>
          <w:rtl w:val="0"/>
        </w:rPr>
        <w:t>Đặc biệt em xin chân thành cảm ơn TS. Hoàng Quốc Việt đã rất tận tình hướng dẫn, chỉ bảo em trong suốt thời gian thực hiện đồ án vừa qua.</w:t>
      </w:r>
      <w:bookmarkEnd w:id="48"/>
    </w:p>
    <w:p w14:paraId="00000048">
      <w:pPr>
        <w:spacing w:line="360" w:lineRule="auto"/>
        <w:ind w:left="1" w:firstLine="719"/>
        <w:jc w:val="both"/>
        <w:outlineLvl w:val="9"/>
        <w:rPr>
          <w:rFonts w:hint="default" w:ascii="Times New Roman" w:hAnsi="Times New Roman" w:cs="Times New Roman"/>
          <w:vertAlign w:val="baseline"/>
        </w:rPr>
      </w:pPr>
      <w:bookmarkStart w:id="49" w:name="_Toc13748"/>
      <w:r>
        <w:rPr>
          <w:rFonts w:hint="default" w:ascii="Times New Roman" w:hAnsi="Times New Roman" w:cs="Times New Roman"/>
          <w:vertAlign w:val="baseline"/>
          <w:rtl w:val="0"/>
        </w:rPr>
        <w:t>Em cũng xin chân thành cảm ơn tất cả các thầy/cô trong trường đã tận tình giảng dạy, trang bị cho em những kiến thức cần thiết, quý báu để giúp em thực hiện được đồ án này.</w:t>
      </w:r>
      <w:bookmarkEnd w:id="49"/>
    </w:p>
    <w:p w14:paraId="00000049">
      <w:pPr>
        <w:spacing w:line="360" w:lineRule="auto"/>
        <w:ind w:left="1" w:firstLine="719"/>
        <w:jc w:val="both"/>
        <w:outlineLvl w:val="9"/>
        <w:rPr>
          <w:rFonts w:hint="default" w:ascii="Times New Roman" w:hAnsi="Times New Roman" w:cs="Times New Roman"/>
          <w:vertAlign w:val="baseline"/>
        </w:rPr>
      </w:pPr>
      <w:bookmarkStart w:id="50" w:name="_Toc25885"/>
      <w:r>
        <w:rPr>
          <w:rFonts w:hint="default" w:ascii="Times New Roman" w:hAnsi="Times New Roman" w:cs="Times New Roman"/>
          <w:vertAlign w:val="baseline"/>
          <w:rtl w:val="0"/>
        </w:rPr>
        <w:t>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đồ án.</w:t>
      </w:r>
      <w:bookmarkEnd w:id="50"/>
    </w:p>
    <w:p w14:paraId="0000004A">
      <w:pPr>
        <w:spacing w:line="360" w:lineRule="auto"/>
        <w:ind w:left="1" w:firstLine="719"/>
        <w:jc w:val="both"/>
        <w:outlineLvl w:val="9"/>
        <w:rPr>
          <w:rFonts w:hint="default" w:ascii="Times New Roman" w:hAnsi="Times New Roman" w:cs="Times New Roman"/>
          <w:vertAlign w:val="baseline"/>
        </w:rPr>
      </w:pPr>
      <w:bookmarkStart w:id="51" w:name="_Toc31591"/>
      <w:r>
        <w:rPr>
          <w:rFonts w:hint="default" w:ascii="Times New Roman" w:hAnsi="Times New Roman" w:cs="Times New Roman"/>
          <w:vertAlign w:val="baseline"/>
          <w:rtl w:val="0"/>
        </w:rPr>
        <w:t>Em xin trân trọng cảm ơn!</w:t>
      </w:r>
      <w:bookmarkEnd w:id="51"/>
    </w:p>
    <w:p w14:paraId="0000004B">
      <w:pPr>
        <w:tabs>
          <w:tab w:val="center" w:pos="6521"/>
        </w:tabs>
        <w:spacing w:line="360" w:lineRule="auto"/>
        <w:ind w:left="7" w:hanging="3"/>
        <w:outlineLvl w:val="9"/>
        <w:rPr>
          <w:rFonts w:hint="default" w:ascii="Times New Roman" w:hAnsi="Times New Roman" w:cs="Times New Roman"/>
          <w:vertAlign w:val="baseline"/>
        </w:rPr>
      </w:pPr>
    </w:p>
    <w:p w14:paraId="6CDD0849">
      <w:pPr>
        <w:spacing w:after="360" w:line="360" w:lineRule="auto"/>
        <w:jc w:val="center"/>
        <w:outlineLvl w:val="9"/>
        <w:rPr>
          <w:rFonts w:hint="default" w:ascii="Times New Roman" w:hAnsi="Times New Roman" w:cs="Times New Roman"/>
          <w:b/>
          <w:bCs/>
          <w:sz w:val="30"/>
          <w:szCs w:val="30"/>
          <w:vertAlign w:val="baseline"/>
          <w:rtl w:val="0"/>
        </w:rPr>
      </w:pPr>
      <w:bookmarkStart w:id="52" w:name="_heading=h.idv854f5i4du" w:colFirst="0" w:colLast="0"/>
      <w:bookmarkEnd w:id="52"/>
      <w:r>
        <w:rPr>
          <w:rFonts w:hint="default" w:ascii="Times New Roman" w:hAnsi="Times New Roman" w:cs="Times New Roman"/>
        </w:rPr>
        <w:br w:type="page"/>
      </w:r>
      <w:bookmarkStart w:id="53" w:name="_Toc15274"/>
      <w:r>
        <w:rPr>
          <w:rFonts w:hint="default" w:ascii="Times New Roman" w:hAnsi="Times New Roman" w:cs="Times New Roman"/>
          <w:b/>
          <w:bCs/>
          <w:sz w:val="30"/>
          <w:szCs w:val="30"/>
          <w:vertAlign w:val="baseline"/>
          <w:rtl w:val="0"/>
        </w:rPr>
        <w:t>MỤC LỤC</w:t>
      </w:r>
      <w:bookmarkEnd w:id="53"/>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0" w:after="0" w:line="360" w:lineRule="auto"/>
        <w:ind w:left="0" w:right="0" w:firstLine="0"/>
        <w:jc w:val="left"/>
        <w:outlineLvl w:val="9"/>
        <w:rPr>
          <w:rFonts w:hint="default" w:ascii="Times New Roman" w:hAnsi="Times New Roman" w:cs="Times New Roman"/>
          <w:i w:val="0"/>
          <w:iCs w:val="0"/>
          <w:smallCaps w:val="0"/>
          <w:strike w:val="0"/>
          <w:color w:val="000000"/>
          <w:sz w:val="26"/>
          <w:szCs w:val="26"/>
          <w:u w:val="none"/>
          <w:shd w:val="clear" w:fill="auto"/>
          <w:vertAlign w:val="baseline"/>
        </w:rPr>
      </w:pPr>
    </w:p>
    <w:p w14:paraId="00000075">
      <w:pPr>
        <w:bidi w:val="0"/>
        <w:jc w:val="center"/>
        <w:rPr>
          <w:rFonts w:hint="default" w:ascii="Times New Roman" w:hAnsi="Times New Roman" w:cs="Times New Roman"/>
          <w:b/>
          <w:bCs/>
          <w:i w:val="0"/>
          <w:iCs w:val="0"/>
          <w:smallCaps w:val="0"/>
          <w:strike w:val="0"/>
          <w:color w:val="000000"/>
          <w:szCs w:val="28"/>
          <w:u w:val="none"/>
          <w:shd w:val="clear" w:fill="auto"/>
          <w:vertAlign w:val="baseline"/>
        </w:rPr>
      </w:pPr>
      <w:bookmarkStart w:id="54" w:name="_heading=h.h08m56htfxc6" w:colFirst="0" w:colLast="0"/>
      <w:bookmarkEnd w:id="54"/>
      <w:r>
        <w:rPr>
          <w:rFonts w:hint="default" w:ascii="Times New Roman" w:hAnsi="Times New Roman" w:cs="Times New Roman"/>
        </w:rPr>
        <w:br w:type="page"/>
      </w:r>
      <w:bookmarkStart w:id="55" w:name="_Toc24425"/>
      <w:r>
        <w:rPr>
          <w:rFonts w:hint="default" w:ascii="Times New Roman" w:hAnsi="Times New Roman" w:cs="Times New Roman"/>
          <w:b/>
          <w:bCs/>
          <w:sz w:val="28"/>
          <w:szCs w:val="28"/>
          <w:rtl w:val="0"/>
        </w:rPr>
        <w:t>DANH MỤC CÁC THUẬT NGỮ</w:t>
      </w:r>
      <w:bookmarkEnd w:id="55"/>
    </w:p>
    <w:tbl>
      <w:tblPr>
        <w:tblStyle w:val="70"/>
        <w:tblW w:w="90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3"/>
        <w:gridCol w:w="1417"/>
        <w:gridCol w:w="3544"/>
        <w:gridCol w:w="3057"/>
      </w:tblGrid>
      <w:tr w14:paraId="2CAF1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C6D9F1"/>
            <w:vAlign w:val="top"/>
          </w:tcPr>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850"/>
              <w:jc w:val="center"/>
              <w:rPr>
                <w:rFonts w:hint="default" w:ascii="Times New Roman" w:hAnsi="Times New Roman" w:cs="Times New Roman"/>
                <w:b/>
                <w:bCs/>
                <w:i w:val="0"/>
                <w:iCs w:val="0"/>
                <w:smallCaps w:val="0"/>
                <w:strike w:val="0"/>
                <w:color w:val="000000"/>
                <w:sz w:val="26"/>
                <w:szCs w:val="26"/>
                <w:u w:val="none"/>
                <w:shd w:val="clear" w:fill="auto"/>
                <w:vertAlign w:val="baseline"/>
              </w:rPr>
            </w:pPr>
            <w:bookmarkStart w:id="56" w:name="_Toc15557"/>
            <w:r>
              <w:rPr>
                <w:rFonts w:hint="default" w:ascii="Times New Roman" w:hAnsi="Times New Roman" w:cs="Times New Roman"/>
                <w:b/>
                <w:bCs/>
                <w:i w:val="0"/>
                <w:iCs w:val="0"/>
                <w:smallCaps w:val="0"/>
                <w:strike w:val="0"/>
                <w:color w:val="000000"/>
                <w:sz w:val="26"/>
                <w:szCs w:val="26"/>
                <w:u w:val="none"/>
                <w:shd w:val="clear" w:fill="auto"/>
                <w:vertAlign w:val="baseline"/>
                <w:rtl w:val="0"/>
              </w:rPr>
              <w:t>STT</w:t>
            </w:r>
            <w:bookmarkEnd w:id="56"/>
          </w:p>
        </w:tc>
        <w:tc>
          <w:tcPr>
            <w:shd w:val="clear" w:color="auto" w:fill="C6D9F1"/>
            <w:vAlign w:val="top"/>
          </w:tcPr>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850"/>
              <w:jc w:val="center"/>
              <w:rPr>
                <w:rFonts w:hint="default" w:ascii="Times New Roman" w:hAnsi="Times New Roman" w:cs="Times New Roman"/>
                <w:b/>
                <w:bCs/>
                <w:i w:val="0"/>
                <w:iCs w:val="0"/>
                <w:smallCaps w:val="0"/>
                <w:strike w:val="0"/>
                <w:color w:val="000000"/>
                <w:sz w:val="26"/>
                <w:szCs w:val="26"/>
                <w:u w:val="none"/>
                <w:shd w:val="clear" w:fill="auto"/>
                <w:vertAlign w:val="baseline"/>
              </w:rPr>
            </w:pPr>
            <w:bookmarkStart w:id="57" w:name="_Toc10326"/>
            <w:r>
              <w:rPr>
                <w:rFonts w:hint="default" w:ascii="Times New Roman" w:hAnsi="Times New Roman" w:cs="Times New Roman"/>
                <w:b/>
                <w:bCs/>
                <w:i w:val="0"/>
                <w:iCs w:val="0"/>
                <w:smallCaps w:val="0"/>
                <w:strike w:val="0"/>
                <w:color w:val="000000"/>
                <w:sz w:val="26"/>
                <w:szCs w:val="26"/>
                <w:u w:val="none"/>
                <w:shd w:val="clear" w:fill="auto"/>
                <w:vertAlign w:val="baseline"/>
                <w:rtl w:val="0"/>
              </w:rPr>
              <w:t>Từ viết tắt</w:t>
            </w:r>
            <w:bookmarkEnd w:id="57"/>
          </w:p>
        </w:tc>
        <w:tc>
          <w:tcPr>
            <w:shd w:val="clear" w:color="auto" w:fill="C6D9F1"/>
            <w:vAlign w:val="top"/>
          </w:tcPr>
          <w:p w14:paraId="000000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850"/>
              <w:jc w:val="center"/>
              <w:rPr>
                <w:rFonts w:hint="default" w:ascii="Times New Roman" w:hAnsi="Times New Roman" w:cs="Times New Roman"/>
                <w:b/>
                <w:bCs/>
                <w:i w:val="0"/>
                <w:iCs w:val="0"/>
                <w:smallCaps w:val="0"/>
                <w:strike w:val="0"/>
                <w:color w:val="000000"/>
                <w:sz w:val="26"/>
                <w:szCs w:val="26"/>
                <w:u w:val="none"/>
                <w:shd w:val="clear" w:fill="auto"/>
                <w:vertAlign w:val="baseline"/>
              </w:rPr>
            </w:pPr>
            <w:bookmarkStart w:id="58" w:name="_Toc609"/>
            <w:r>
              <w:rPr>
                <w:rFonts w:hint="default" w:ascii="Times New Roman" w:hAnsi="Times New Roman" w:cs="Times New Roman"/>
                <w:b/>
                <w:bCs/>
                <w:i w:val="0"/>
                <w:iCs w:val="0"/>
                <w:smallCaps w:val="0"/>
                <w:strike w:val="0"/>
                <w:color w:val="000000"/>
                <w:sz w:val="26"/>
                <w:szCs w:val="26"/>
                <w:u w:val="none"/>
                <w:shd w:val="clear" w:fill="auto"/>
                <w:vertAlign w:val="baseline"/>
                <w:rtl w:val="0"/>
              </w:rPr>
              <w:t>Cụm từ tiếng anh</w:t>
            </w:r>
            <w:bookmarkEnd w:id="58"/>
          </w:p>
        </w:tc>
        <w:tc>
          <w:tcPr>
            <w:shd w:val="clear" w:color="auto" w:fill="C6D9F1"/>
            <w:vAlign w:val="top"/>
          </w:tcPr>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850"/>
              <w:jc w:val="center"/>
              <w:rPr>
                <w:rFonts w:hint="default" w:ascii="Times New Roman" w:hAnsi="Times New Roman" w:cs="Times New Roman"/>
                <w:b/>
                <w:bCs/>
                <w:i w:val="0"/>
                <w:iCs w:val="0"/>
                <w:smallCaps w:val="0"/>
                <w:strike w:val="0"/>
                <w:color w:val="000000"/>
                <w:sz w:val="26"/>
                <w:szCs w:val="26"/>
                <w:u w:val="none"/>
                <w:shd w:val="clear" w:fill="auto"/>
                <w:vertAlign w:val="baseline"/>
              </w:rPr>
            </w:pPr>
            <w:bookmarkStart w:id="59" w:name="_Toc26359"/>
            <w:r>
              <w:rPr>
                <w:rFonts w:hint="default" w:ascii="Times New Roman" w:hAnsi="Times New Roman" w:cs="Times New Roman"/>
                <w:b/>
                <w:bCs/>
                <w:i w:val="0"/>
                <w:iCs w:val="0"/>
                <w:smallCaps w:val="0"/>
                <w:strike w:val="0"/>
                <w:color w:val="000000"/>
                <w:sz w:val="26"/>
                <w:szCs w:val="26"/>
                <w:u w:val="none"/>
                <w:shd w:val="clear" w:fill="auto"/>
                <w:vertAlign w:val="baseline"/>
                <w:rtl w:val="0"/>
              </w:rPr>
              <w:t>Diễn giải</w:t>
            </w:r>
            <w:bookmarkEnd w:id="59"/>
          </w:p>
        </w:tc>
      </w:tr>
      <w:tr w14:paraId="24D5F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top"/>
          </w:tcPr>
          <w:p w14:paraId="000000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FF0000"/>
                <w:sz w:val="26"/>
                <w:szCs w:val="26"/>
                <w:u w:val="none"/>
                <w:shd w:val="clear" w:fill="auto"/>
                <w:vertAlign w:val="baseline"/>
              </w:rPr>
            </w:pPr>
            <w:bookmarkStart w:id="60" w:name="_Toc17984"/>
            <w:r>
              <w:rPr>
                <w:rFonts w:hint="default" w:ascii="Times New Roman" w:hAnsi="Times New Roman" w:cs="Times New Roman"/>
                <w:i w:val="0"/>
                <w:iCs w:val="0"/>
                <w:smallCaps w:val="0"/>
                <w:strike w:val="0"/>
                <w:color w:val="FF0000"/>
                <w:sz w:val="26"/>
                <w:szCs w:val="26"/>
                <w:u w:val="none"/>
                <w:shd w:val="clear" w:fill="auto"/>
                <w:vertAlign w:val="baseline"/>
                <w:rtl w:val="0"/>
              </w:rPr>
              <w:t>1</w:t>
            </w:r>
            <w:bookmarkEnd w:id="60"/>
          </w:p>
        </w:tc>
        <w:tc>
          <w:tcPr>
            <w:vAlign w:val="top"/>
          </w:tcPr>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FF0000"/>
                <w:sz w:val="26"/>
                <w:szCs w:val="26"/>
                <w:u w:val="none"/>
                <w:shd w:val="clear" w:fill="auto"/>
                <w:vertAlign w:val="baseline"/>
              </w:rPr>
            </w:pPr>
            <w:bookmarkStart w:id="61" w:name="_Toc4538"/>
            <w:r>
              <w:rPr>
                <w:rFonts w:hint="default" w:ascii="Times New Roman" w:hAnsi="Times New Roman" w:cs="Times New Roman"/>
                <w:i w:val="0"/>
                <w:iCs w:val="0"/>
                <w:smallCaps w:val="0"/>
                <w:strike w:val="0"/>
                <w:color w:val="FF0000"/>
                <w:sz w:val="26"/>
                <w:szCs w:val="26"/>
                <w:u w:val="none"/>
                <w:shd w:val="clear" w:fill="auto"/>
                <w:vertAlign w:val="baseline"/>
                <w:rtl w:val="0"/>
              </w:rPr>
              <w:t>HTML</w:t>
            </w:r>
            <w:bookmarkEnd w:id="61"/>
          </w:p>
        </w:tc>
        <w:tc>
          <w:tcPr>
            <w:vAlign w:val="top"/>
          </w:tcPr>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FF0000"/>
                <w:sz w:val="26"/>
                <w:szCs w:val="26"/>
                <w:u w:val="none"/>
                <w:shd w:val="clear" w:fill="auto"/>
                <w:vertAlign w:val="baseline"/>
              </w:rPr>
            </w:pPr>
            <w:bookmarkStart w:id="62" w:name="_Toc511"/>
            <w:r>
              <w:rPr>
                <w:rFonts w:hint="default" w:ascii="Times New Roman" w:hAnsi="Times New Roman" w:cs="Times New Roman"/>
                <w:i w:val="0"/>
                <w:iCs w:val="0"/>
                <w:smallCaps w:val="0"/>
                <w:strike w:val="0"/>
                <w:color w:val="FF0000"/>
                <w:sz w:val="26"/>
                <w:szCs w:val="26"/>
                <w:highlight w:val="white"/>
                <w:u w:val="none"/>
                <w:vertAlign w:val="baseline"/>
                <w:rtl w:val="0"/>
              </w:rPr>
              <w:t>Hypertext Markup Language</w:t>
            </w:r>
            <w:bookmarkEnd w:id="62"/>
          </w:p>
        </w:tc>
        <w:tc>
          <w:tcPr>
            <w:vAlign w:val="top"/>
          </w:tcPr>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FF0000"/>
                <w:sz w:val="26"/>
                <w:szCs w:val="26"/>
                <w:u w:val="none"/>
                <w:shd w:val="clear" w:fill="auto"/>
                <w:vertAlign w:val="baseline"/>
              </w:rPr>
            </w:pPr>
            <w:bookmarkStart w:id="63" w:name="_Toc19714"/>
            <w:r>
              <w:rPr>
                <w:rFonts w:hint="default" w:ascii="Times New Roman" w:hAnsi="Times New Roman" w:cs="Times New Roman"/>
                <w:i w:val="0"/>
                <w:iCs w:val="0"/>
                <w:smallCaps w:val="0"/>
                <w:strike w:val="0"/>
                <w:color w:val="FF0000"/>
                <w:sz w:val="26"/>
                <w:szCs w:val="26"/>
                <w:u w:val="none"/>
                <w:shd w:val="clear" w:fill="auto"/>
                <w:vertAlign w:val="baseline"/>
                <w:rtl w:val="0"/>
              </w:rPr>
              <w:t>Ngôn ngữ đánh dấu siêu văn bản</w:t>
            </w:r>
            <w:bookmarkEnd w:id="63"/>
          </w:p>
        </w:tc>
      </w:tr>
      <w:tr w14:paraId="3C046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top"/>
          </w:tcPr>
          <w:p w14:paraId="000000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r>
      <w:tr w14:paraId="02800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top"/>
          </w:tcPr>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r>
      <w:tr w14:paraId="66CB1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top"/>
          </w:tcPr>
          <w:p w14:paraId="00000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r>
      <w:tr w14:paraId="54501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top"/>
          </w:tcPr>
          <w:p w14:paraId="000000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r>
      <w:tr w14:paraId="07555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top"/>
          </w:tcPr>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r>
      <w:tr w14:paraId="0CC41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top"/>
          </w:tcPr>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r>
      <w:tr w14:paraId="327AE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top"/>
          </w:tcPr>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r>
      <w:tr w14:paraId="3FD3E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top"/>
          </w:tcPr>
          <w:p w14:paraId="000000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c>
          <w:tcPr>
            <w:vAlign w:val="top"/>
          </w:tcPr>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i w:val="0"/>
                <w:iCs w:val="0"/>
                <w:smallCaps w:val="0"/>
                <w:strike w:val="0"/>
                <w:color w:val="000000"/>
                <w:sz w:val="26"/>
                <w:szCs w:val="26"/>
                <w:u w:val="none"/>
                <w:shd w:val="clear" w:fill="auto"/>
                <w:vertAlign w:val="baseline"/>
              </w:rPr>
            </w:pPr>
          </w:p>
        </w:tc>
      </w:tr>
    </w:tbl>
    <w:p w14:paraId="0000009E">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360" w:lineRule="auto"/>
        <w:ind w:left="0" w:right="0" w:firstLine="0"/>
        <w:jc w:val="center"/>
        <w:outlineLvl w:val="9"/>
        <w:rPr>
          <w:rFonts w:hint="default" w:ascii="Times New Roman" w:hAnsi="Times New Roman" w:cs="Times New Roman"/>
          <w:b/>
          <w:bCs/>
          <w:i w:val="0"/>
          <w:iCs w:val="0"/>
          <w:smallCaps w:val="0"/>
          <w:strike w:val="0"/>
          <w:color w:val="000000"/>
          <w:sz w:val="28"/>
          <w:szCs w:val="28"/>
          <w:u w:val="none"/>
          <w:shd w:val="clear" w:fill="auto"/>
          <w:vertAlign w:val="baseline"/>
        </w:rPr>
      </w:pPr>
    </w:p>
    <w:p w14:paraId="0000009F">
      <w:pPr>
        <w:bidi w:val="0"/>
        <w:jc w:val="center"/>
        <w:rPr>
          <w:rFonts w:hint="default" w:ascii="Times New Roman" w:hAnsi="Times New Roman" w:cs="Times New Roman"/>
          <w:b/>
          <w:bCs/>
          <w:i w:val="0"/>
          <w:iCs w:val="0"/>
          <w:smallCaps w:val="0"/>
          <w:strike w:val="0"/>
          <w:color w:val="000000"/>
          <w:szCs w:val="28"/>
          <w:u w:val="none"/>
          <w:shd w:val="clear" w:fill="auto"/>
          <w:vertAlign w:val="baseline"/>
        </w:rPr>
      </w:pPr>
      <w:bookmarkStart w:id="64" w:name="_heading=h.emfs5yug47hv" w:colFirst="0" w:colLast="0"/>
      <w:bookmarkEnd w:id="64"/>
      <w:r>
        <w:rPr>
          <w:rFonts w:hint="default" w:ascii="Times New Roman" w:hAnsi="Times New Roman" w:cs="Times New Roman"/>
        </w:rPr>
        <w:br w:type="page"/>
      </w:r>
      <w:bookmarkStart w:id="65" w:name="_Toc7343"/>
      <w:r>
        <w:rPr>
          <w:rFonts w:hint="default" w:ascii="Times New Roman" w:hAnsi="Times New Roman" w:cs="Times New Roman"/>
          <w:b/>
          <w:bCs/>
          <w:sz w:val="28"/>
          <w:szCs w:val="28"/>
          <w:rtl w:val="0"/>
        </w:rPr>
        <w:t>DANH MỤC CÁC BẢNG</w:t>
      </w:r>
      <w:bookmarkEnd w:id="65"/>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931"/>
        </w:tabs>
        <w:spacing w:before="0" w:after="0" w:line="360" w:lineRule="auto"/>
        <w:ind w:left="1134" w:right="0" w:hanging="567"/>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66" w:name="_Toc20215"/>
      <w:r>
        <w:rPr>
          <w:rFonts w:hint="default" w:ascii="Times New Roman" w:hAnsi="Times New Roman" w:cs="Times New Roman"/>
        </w:rPr>
        <w:fldChar w:fldCharType="begin"/>
      </w:r>
      <w:r>
        <w:rPr>
          <w:rFonts w:hint="default" w:ascii="Times New Roman" w:hAnsi="Times New Roman" w:cs="Times New Roman"/>
        </w:rPr>
        <w:instrText xml:space="preserve"> HYPERLINK \l "_heading=h.gapc7bosm8ma"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FF0000"/>
          <w:sz w:val="26"/>
          <w:szCs w:val="26"/>
          <w:u w:val="none"/>
          <w:shd w:val="clear" w:fill="auto"/>
          <w:vertAlign w:val="baseline"/>
          <w:rtl w:val="0"/>
        </w:rPr>
        <w:t>Bảng  3-1: Thiết kế bảng Skins lưu trữ các loại khung giao diện</w:t>
      </w:r>
      <w:r>
        <w:rPr>
          <w:rFonts w:hint="default" w:ascii="Times New Roman" w:hAnsi="Times New Roman" w:cs="Times New Roman"/>
          <w:i w:val="0"/>
          <w:iCs w:val="0"/>
          <w:smallCaps w:val="0"/>
          <w:strike w:val="0"/>
          <w:color w:val="FF0000"/>
          <w:sz w:val="26"/>
          <w:szCs w:val="26"/>
          <w:u w:val="none"/>
          <w:shd w:val="clear" w:fill="auto"/>
          <w:vertAlign w:val="baseline"/>
          <w:rtl w:val="0"/>
        </w:rPr>
        <w:tab/>
      </w:r>
      <w:r>
        <w:rPr>
          <w:rFonts w:hint="default" w:ascii="Times New Roman" w:hAnsi="Times New Roman" w:cs="Times New Roman"/>
          <w:i w:val="0"/>
          <w:iCs w:val="0"/>
          <w:smallCaps w:val="0"/>
          <w:strike w:val="0"/>
          <w:color w:val="FF0000"/>
          <w:sz w:val="26"/>
          <w:szCs w:val="26"/>
          <w:u w:val="none"/>
          <w:shd w:val="clear" w:fill="auto"/>
          <w:vertAlign w:val="baseline"/>
          <w:rtl w:val="0"/>
        </w:rPr>
        <w:fldChar w:fldCharType="end"/>
      </w:r>
      <w:r>
        <w:rPr>
          <w:rFonts w:hint="default" w:ascii="Times New Roman" w:hAnsi="Times New Roman" w:cs="Times New Roman"/>
          <w:i w:val="0"/>
          <w:iCs w:val="0"/>
          <w:smallCaps w:val="0"/>
          <w:strike w:val="0"/>
          <w:color w:val="FF0000"/>
          <w:sz w:val="26"/>
          <w:szCs w:val="26"/>
          <w:u w:val="none"/>
          <w:shd w:val="clear" w:fill="auto"/>
          <w:vertAlign w:val="baseline"/>
          <w:rtl w:val="0"/>
        </w:rPr>
        <w:t>15</w:t>
      </w:r>
      <w:bookmarkEnd w:id="66"/>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931"/>
        </w:tabs>
        <w:spacing w:before="0" w:after="0" w:line="360" w:lineRule="auto"/>
        <w:ind w:left="1134" w:right="0" w:hanging="567"/>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67" w:name="_Toc31207"/>
      <w:r>
        <w:rPr>
          <w:rFonts w:hint="default" w:ascii="Times New Roman" w:hAnsi="Times New Roman" w:cs="Times New Roman"/>
        </w:rPr>
        <w:fldChar w:fldCharType="begin"/>
      </w:r>
      <w:r>
        <w:rPr>
          <w:rFonts w:hint="default" w:ascii="Times New Roman" w:hAnsi="Times New Roman" w:cs="Times New Roman"/>
        </w:rPr>
        <w:instrText xml:space="preserve"> HYPERLINK \l "_heading=h.n7ytdy41pd4m"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FF0000"/>
          <w:sz w:val="26"/>
          <w:szCs w:val="26"/>
          <w:u w:val="none"/>
          <w:shd w:val="clear" w:fill="auto"/>
          <w:vertAlign w:val="baseline"/>
          <w:rtl w:val="0"/>
        </w:rPr>
        <w:t>Bảng  3-2: Thiết kế bảng lưu trữ các Module được thiết kế</w:t>
      </w:r>
      <w:r>
        <w:rPr>
          <w:rFonts w:hint="default" w:ascii="Times New Roman" w:hAnsi="Times New Roman" w:cs="Times New Roman"/>
          <w:i w:val="0"/>
          <w:iCs w:val="0"/>
          <w:smallCaps w:val="0"/>
          <w:strike w:val="0"/>
          <w:color w:val="FF0000"/>
          <w:sz w:val="26"/>
          <w:szCs w:val="26"/>
          <w:u w:val="none"/>
          <w:shd w:val="clear" w:fill="auto"/>
          <w:vertAlign w:val="baseline"/>
          <w:rtl w:val="0"/>
        </w:rPr>
        <w:tab/>
      </w:r>
      <w:r>
        <w:rPr>
          <w:rFonts w:hint="default" w:ascii="Times New Roman" w:hAnsi="Times New Roman" w:cs="Times New Roman"/>
          <w:i w:val="0"/>
          <w:iCs w:val="0"/>
          <w:smallCaps w:val="0"/>
          <w:strike w:val="0"/>
          <w:color w:val="FF0000"/>
          <w:sz w:val="26"/>
          <w:szCs w:val="26"/>
          <w:u w:val="none"/>
          <w:shd w:val="clear" w:fill="auto"/>
          <w:vertAlign w:val="baseline"/>
          <w:rtl w:val="0"/>
        </w:rPr>
        <w:fldChar w:fldCharType="end"/>
      </w:r>
      <w:r>
        <w:rPr>
          <w:rFonts w:hint="default" w:ascii="Times New Roman" w:hAnsi="Times New Roman" w:cs="Times New Roman"/>
          <w:i w:val="0"/>
          <w:iCs w:val="0"/>
          <w:smallCaps w:val="0"/>
          <w:strike w:val="0"/>
          <w:color w:val="FF0000"/>
          <w:sz w:val="26"/>
          <w:szCs w:val="26"/>
          <w:u w:val="none"/>
          <w:shd w:val="clear" w:fill="auto"/>
          <w:vertAlign w:val="baseline"/>
          <w:rtl w:val="0"/>
        </w:rPr>
        <w:t>15</w:t>
      </w:r>
      <w:bookmarkEnd w:id="67"/>
    </w:p>
    <w:p w14:paraId="000000A2">
      <w:pPr>
        <w:bidi w:val="0"/>
        <w:jc w:val="center"/>
        <w:rPr>
          <w:rFonts w:hint="default" w:ascii="Times New Roman" w:hAnsi="Times New Roman" w:cs="Times New Roman"/>
          <w:b/>
          <w:bCs/>
          <w:i w:val="0"/>
          <w:iCs w:val="0"/>
          <w:smallCaps w:val="0"/>
          <w:strike w:val="0"/>
          <w:color w:val="000000"/>
          <w:szCs w:val="28"/>
          <w:u w:val="none"/>
          <w:shd w:val="clear" w:fill="auto"/>
          <w:vertAlign w:val="baseline"/>
        </w:rPr>
      </w:pPr>
      <w:bookmarkStart w:id="68" w:name="_heading=h.chmqew66mdb3" w:colFirst="0" w:colLast="0"/>
      <w:bookmarkEnd w:id="68"/>
      <w:r>
        <w:rPr>
          <w:rFonts w:hint="default" w:ascii="Times New Roman" w:hAnsi="Times New Roman" w:cs="Times New Roman"/>
        </w:rPr>
        <w:br w:type="page"/>
      </w:r>
      <w:bookmarkStart w:id="69" w:name="_Toc688"/>
      <w:r>
        <w:rPr>
          <w:rFonts w:hint="default" w:ascii="Times New Roman" w:hAnsi="Times New Roman" w:cs="Times New Roman"/>
          <w:b/>
          <w:bCs/>
          <w:sz w:val="28"/>
          <w:szCs w:val="28"/>
          <w:rtl w:val="0"/>
        </w:rPr>
        <w:t>DANH MỤC CÁC HÌNH VẼ, ĐỒ THỊ</w:t>
      </w:r>
      <w:bookmarkEnd w:id="69"/>
    </w:p>
    <w:sdt>
      <w:sdtPr>
        <w:rPr>
          <w:rFonts w:hint="default" w:ascii="Times New Roman" w:hAnsi="Times New Roman" w:cs="Times New Roman"/>
        </w:rPr>
        <w:id w:val="-1708616877"/>
        <w:docPartObj>
          <w:docPartGallery w:val="Table of Contents"/>
          <w:docPartUnique/>
        </w:docPartObj>
      </w:sdtPr>
      <w:sdtEndPr>
        <w:rPr>
          <w:rFonts w:hint="default" w:ascii="Times New Roman" w:hAnsi="Times New Roman" w:cs="Times New Roman"/>
        </w:rPr>
      </w:sdtEndPr>
      <w:sdtContent>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0" w:after="0" w:line="360" w:lineRule="auto"/>
            <w:ind w:left="1134" w:right="0" w:hanging="567"/>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70" w:name="_Toc7860"/>
          <w:r>
            <w:rPr>
              <w:rFonts w:hint="default" w:ascii="Times New Roman" w:hAnsi="Times New Roman" w:cs="Times New Roman"/>
            </w:rPr>
            <w:fldChar w:fldCharType="begin"/>
          </w:r>
          <w:r>
            <w:rPr>
              <w:rFonts w:hint="default" w:ascii="Times New Roman" w:hAnsi="Times New Roman" w:cs="Times New Roman"/>
            </w:rPr>
            <w:instrText xml:space="preserve"> TOC \h \u \z \t "Heading 1,1,Heading 2,2,Heading 3,3,Heading 4,4,Heading 5,5,Heading 6,6,"</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"_heading=h.gyyy75s0n70l"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FF0000"/>
              <w:sz w:val="26"/>
              <w:szCs w:val="26"/>
              <w:u w:val="none"/>
              <w:shd w:val="clear" w:fill="auto"/>
              <w:vertAlign w:val="baseline"/>
              <w:rtl w:val="0"/>
            </w:rPr>
            <w:t>Hình  3-1: Mô hình kiến trúc tổng thể hệ thống SEVN Framework</w:t>
          </w:r>
          <w:r>
            <w:rPr>
              <w:rFonts w:hint="default" w:ascii="Times New Roman" w:hAnsi="Times New Roman" w:cs="Times New Roman"/>
              <w:i w:val="0"/>
              <w:iCs w:val="0"/>
              <w:smallCaps w:val="0"/>
              <w:strike w:val="0"/>
              <w:color w:val="FF0000"/>
              <w:sz w:val="26"/>
              <w:szCs w:val="26"/>
              <w:u w:val="none"/>
              <w:shd w:val="clear" w:fill="auto"/>
              <w:vertAlign w:val="baseline"/>
              <w:rtl w:val="0"/>
            </w:rPr>
            <w:tab/>
          </w:r>
          <w:r>
            <w:rPr>
              <w:rFonts w:hint="default" w:ascii="Times New Roman" w:hAnsi="Times New Roman" w:cs="Times New Roman"/>
              <w:i w:val="0"/>
              <w:iCs w:val="0"/>
              <w:smallCaps w:val="0"/>
              <w:strike w:val="0"/>
              <w:color w:val="FF0000"/>
              <w:sz w:val="26"/>
              <w:szCs w:val="26"/>
              <w:u w:val="none"/>
              <w:shd w:val="clear" w:fill="auto"/>
              <w:vertAlign w:val="baseline"/>
              <w:rtl w:val="0"/>
            </w:rPr>
            <w:fldChar w:fldCharType="end"/>
          </w:r>
          <w:r>
            <w:rPr>
              <w:rFonts w:hint="default" w:ascii="Times New Roman" w:hAnsi="Times New Roman" w:cs="Times New Roman"/>
              <w:i w:val="0"/>
              <w:iCs w:val="0"/>
              <w:smallCaps w:val="0"/>
              <w:strike w:val="0"/>
              <w:color w:val="FF0000"/>
              <w:sz w:val="26"/>
              <w:szCs w:val="26"/>
              <w:u w:val="none"/>
              <w:shd w:val="clear" w:fill="auto"/>
              <w:vertAlign w:val="baseline"/>
              <w:rtl w:val="0"/>
            </w:rPr>
            <w:t>14</w:t>
          </w:r>
          <w:bookmarkEnd w:id="70"/>
        </w:p>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0" w:after="0" w:line="360" w:lineRule="auto"/>
            <w:ind w:left="1134" w:right="0" w:hanging="567"/>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71" w:name="_Toc28156"/>
          <w:r>
            <w:rPr>
              <w:rFonts w:hint="default" w:ascii="Times New Roman" w:hAnsi="Times New Roman" w:cs="Times New Roman"/>
            </w:rPr>
            <w:fldChar w:fldCharType="begin"/>
          </w:r>
          <w:r>
            <w:rPr>
              <w:rFonts w:hint="default" w:ascii="Times New Roman" w:hAnsi="Times New Roman" w:cs="Times New Roman"/>
            </w:rPr>
            <w:instrText xml:space="preserve"> HYPERLINK \l "_heading=h.a19584k4snlw"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FF0000"/>
              <w:sz w:val="26"/>
              <w:szCs w:val="26"/>
              <w:u w:val="none"/>
              <w:shd w:val="clear" w:fill="auto"/>
              <w:vertAlign w:val="baseline"/>
              <w:rtl w:val="0"/>
            </w:rPr>
            <w:t>Hình  3-2: Mô hình kiến trúc chi tiết của hệ thống SEVN Framework</w:t>
          </w:r>
          <w:r>
            <w:rPr>
              <w:rFonts w:hint="default" w:ascii="Times New Roman" w:hAnsi="Times New Roman" w:cs="Times New Roman"/>
              <w:i w:val="0"/>
              <w:iCs w:val="0"/>
              <w:smallCaps w:val="0"/>
              <w:strike w:val="0"/>
              <w:color w:val="FF0000"/>
              <w:sz w:val="26"/>
              <w:szCs w:val="26"/>
              <w:u w:val="none"/>
              <w:shd w:val="clear" w:fill="auto"/>
              <w:vertAlign w:val="baseline"/>
              <w:rtl w:val="0"/>
            </w:rPr>
            <w:tab/>
          </w:r>
          <w:r>
            <w:rPr>
              <w:rFonts w:hint="default" w:ascii="Times New Roman" w:hAnsi="Times New Roman" w:cs="Times New Roman"/>
              <w:i w:val="0"/>
              <w:iCs w:val="0"/>
              <w:smallCaps w:val="0"/>
              <w:strike w:val="0"/>
              <w:color w:val="FF0000"/>
              <w:sz w:val="26"/>
              <w:szCs w:val="26"/>
              <w:u w:val="none"/>
              <w:shd w:val="clear" w:fill="auto"/>
              <w:vertAlign w:val="baseline"/>
              <w:rtl w:val="0"/>
            </w:rPr>
            <w:fldChar w:fldCharType="end"/>
          </w:r>
          <w:r>
            <w:rPr>
              <w:rFonts w:hint="default" w:ascii="Times New Roman" w:hAnsi="Times New Roman" w:cs="Times New Roman"/>
              <w:i w:val="0"/>
              <w:iCs w:val="0"/>
              <w:smallCaps w:val="0"/>
              <w:strike w:val="0"/>
              <w:color w:val="FF0000"/>
              <w:sz w:val="26"/>
              <w:szCs w:val="26"/>
              <w:u w:val="none"/>
              <w:shd w:val="clear" w:fill="auto"/>
              <w:vertAlign w:val="baseline"/>
              <w:rtl w:val="0"/>
            </w:rPr>
            <w:t>14</w:t>
          </w:r>
          <w:bookmarkEnd w:id="71"/>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72" w:name="_Toc731"/>
          <w:r>
            <w:rPr>
              <w:rFonts w:hint="default" w:ascii="Times New Roman" w:hAnsi="Times New Roman" w:cs="Times New Roman"/>
            </w:rPr>
            <w:fldChar w:fldCharType="begin"/>
          </w:r>
          <w:r>
            <w:rPr>
              <w:rFonts w:hint="default" w:ascii="Times New Roman" w:hAnsi="Times New Roman" w:cs="Times New Roman"/>
            </w:rPr>
            <w:instrText xml:space="preserve"> HYPERLINK \l "_heading=h.h5pomx4w060"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FF0000"/>
              <w:sz w:val="26"/>
              <w:szCs w:val="26"/>
              <w:u w:val="none"/>
              <w:shd w:val="clear" w:fill="auto"/>
              <w:vertAlign w:val="baseline"/>
              <w:rtl w:val="0"/>
            </w:rPr>
            <w:t>Hình  3-3: Mô hình lưu trữ cấu trúc website trên Database</w:t>
          </w:r>
          <w:r>
            <w:rPr>
              <w:rFonts w:hint="default" w:ascii="Times New Roman" w:hAnsi="Times New Roman" w:cs="Times New Roman"/>
              <w:i w:val="0"/>
              <w:iCs w:val="0"/>
              <w:smallCaps w:val="0"/>
              <w:strike w:val="0"/>
              <w:color w:val="FF0000"/>
              <w:sz w:val="26"/>
              <w:szCs w:val="26"/>
              <w:u w:val="none"/>
              <w:shd w:val="clear" w:fill="auto"/>
              <w:vertAlign w:val="baseline"/>
              <w:rtl w:val="0"/>
            </w:rPr>
            <w:tab/>
          </w:r>
          <w:r>
            <w:rPr>
              <w:rFonts w:hint="default" w:ascii="Times New Roman" w:hAnsi="Times New Roman" w:cs="Times New Roman"/>
              <w:i w:val="0"/>
              <w:iCs w:val="0"/>
              <w:smallCaps w:val="0"/>
              <w:strike w:val="0"/>
              <w:color w:val="FF0000"/>
              <w:sz w:val="26"/>
              <w:szCs w:val="26"/>
              <w:u w:val="none"/>
              <w:shd w:val="clear" w:fill="auto"/>
              <w:vertAlign w:val="baseline"/>
              <w:rtl w:val="0"/>
            </w:rPr>
            <w:fldChar w:fldCharType="end"/>
          </w:r>
          <w:r>
            <w:rPr>
              <w:rFonts w:hint="default" w:ascii="Times New Roman" w:hAnsi="Times New Roman" w:cs="Times New Roman"/>
              <w:i w:val="0"/>
              <w:iCs w:val="0"/>
              <w:smallCaps w:val="0"/>
              <w:strike w:val="0"/>
              <w:color w:val="FF0000"/>
              <w:sz w:val="26"/>
              <w:szCs w:val="26"/>
              <w:u w:val="none"/>
              <w:shd w:val="clear" w:fill="auto"/>
              <w:vertAlign w:val="baseline"/>
              <w:rtl w:val="0"/>
            </w:rPr>
            <w:t>14</w:t>
          </w:r>
          <w:r>
            <w:rPr>
              <w:rFonts w:hint="default" w:ascii="Times New Roman" w:hAnsi="Times New Roman" w:cs="Times New Roman"/>
            </w:rPr>
            <w:fldChar w:fldCharType="end"/>
          </w:r>
          <w:bookmarkEnd w:id="72"/>
        </w:p>
      </w:sdtContent>
    </w:sdt>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0" w:after="0" w:line="360" w:lineRule="auto"/>
        <w:ind w:left="1134" w:right="0" w:hanging="567"/>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p>
    <w:p w14:paraId="000000AA">
      <w:pPr>
        <w:pStyle w:val="2"/>
        <w:numPr>
          <w:ilvl w:val="0"/>
          <w:numId w:val="4"/>
        </w:numPr>
        <w:bidi w:val="0"/>
        <w:spacing w:before="0" w:beforeAutospacing="0" w:after="120" w:afterAutospacing="0" w:line="360" w:lineRule="auto"/>
        <w:jc w:val="center"/>
        <w:rPr>
          <w:rFonts w:hint="default" w:ascii="Times New Roman" w:hAnsi="Times New Roman" w:cs="Times New Roman"/>
          <w:smallCaps w:val="0"/>
          <w:strike w:val="0"/>
          <w:color w:val="000000"/>
          <w:u w:val="none"/>
          <w:shd w:val="clear" w:fill="auto"/>
        </w:rPr>
      </w:pPr>
      <w:bookmarkStart w:id="73" w:name="_heading=h.nlw47oi891aj" w:colFirst="0" w:colLast="0"/>
      <w:bookmarkEnd w:id="73"/>
      <w:r>
        <w:rPr>
          <w:rFonts w:hint="default" w:ascii="Times New Roman" w:hAnsi="Times New Roman" w:cs="Times New Roman"/>
        </w:rPr>
        <w:br w:type="page"/>
      </w:r>
      <w:bookmarkStart w:id="74" w:name="_Toc13835"/>
      <w:r>
        <w:rPr>
          <w:rFonts w:hint="default" w:ascii="Times New Roman" w:hAnsi="Times New Roman" w:cs="Times New Roman"/>
          <w:sz w:val="28"/>
          <w:szCs w:val="28"/>
          <w:rtl w:val="0"/>
          <w:lang w:val="en-US"/>
        </w:rPr>
        <w:t>TỔNG QUAN VỀ ĐỀ TÀI</w:t>
      </w:r>
      <w:bookmarkEnd w:id="74"/>
    </w:p>
    <w:p w14:paraId="3017B722">
      <w:pPr>
        <w:numPr>
          <w:ilvl w:val="1"/>
          <w:numId w:val="5"/>
        </w:numPr>
        <w:bidi w:val="0"/>
        <w:spacing w:after="0" w:afterLines="51" w:afterAutospacing="0" w:line="360" w:lineRule="auto"/>
        <w:outlineLvl w:val="1"/>
        <w:rPr>
          <w:rFonts w:hint="default"/>
          <w:b/>
          <w:bCs/>
          <w:sz w:val="26"/>
          <w:szCs w:val="26"/>
          <w:rtl w:val="0"/>
          <w:lang w:val="en-US"/>
        </w:rPr>
      </w:pPr>
      <w:bookmarkStart w:id="75" w:name="_heading=h.5jynydl4lkdt" w:colFirst="0" w:colLast="0"/>
      <w:bookmarkEnd w:id="75"/>
      <w:bookmarkStart w:id="76" w:name="_Toc6463"/>
      <w:r>
        <w:rPr>
          <w:rFonts w:hint="default"/>
          <w:b/>
          <w:bCs/>
          <w:sz w:val="26"/>
          <w:szCs w:val="26"/>
          <w:rtl w:val="0"/>
        </w:rPr>
        <w:t>Lý do chọn đề tài</w:t>
      </w:r>
      <w:bookmarkEnd w:id="76"/>
    </w:p>
    <w:p w14:paraId="1254D289">
      <w:pPr>
        <w:pStyle w:val="17"/>
        <w:keepNext w:val="0"/>
        <w:keepLines w:val="0"/>
        <w:widowControl/>
        <w:suppressLineNumbers w:val="0"/>
        <w:spacing w:before="0" w:beforeAutospacing="0" w:after="0" w:afterLines="51" w:afterAutospacing="0" w:line="360" w:lineRule="auto"/>
        <w:ind w:firstLine="720" w:firstLineChars="0"/>
        <w:jc w:val="both"/>
        <w:rPr>
          <w:rFonts w:hint="default" w:ascii="Times New Roman" w:hAnsi="Times New Roman" w:cs="Times New Roman"/>
          <w:sz w:val="26"/>
          <w:szCs w:val="26"/>
        </w:rPr>
      </w:pPr>
      <w:bookmarkStart w:id="77" w:name="_heading=h.5hga1qhj9ubn" w:colFirst="0" w:colLast="0"/>
      <w:bookmarkEnd w:id="77"/>
      <w:bookmarkStart w:id="78" w:name="_Toc11697"/>
      <w:r>
        <w:rPr>
          <w:rFonts w:hint="default" w:ascii="Times New Roman" w:hAnsi="Times New Roman" w:cs="Times New Roman"/>
          <w:sz w:val="26"/>
          <w:szCs w:val="26"/>
        </w:rPr>
        <w:t>Trong kỷ nguyên số hóa cùng sự bùng nổ của hạ tầng Internet băng thông rộng và các thiết bị di động thông minh, thói quen tiếp cận các sản phẩm văn hóa, giải trí của công chúng đã có những chuyển biến sâu sắc. Trong số các loại hình nội dung số hiện nay, truyện tranh kỹ thuật số bao gồm Manga của Nhật Bản, Manhwa của Hàn Quốc, Manhua của Trung Quốc hay các định dạng Webtoon hiện đại đã vượt ra khỏi biên giới của quốc gia khởi nguồn để trở thành một hiện tượng văn hóa toàn cầu. Tại Việt Nam, cộng đồng độc giả tiếp cận loại hình này ngày một đông đảo, kéo dài qua nhiều thế hệ nhưng tập trung mạnh mẽ nhất ở nhóm thanh thiếu niên và người trẻ tuổi. Nhu cầu giải trí nhanh chóng, tiện lợi, có thể cập nhật mọi lúc mọi nơi trên điện thoại thông minh hay máy tính bảng đã biến truyện tranh trực tuyến thành một nhu cầu thiết yếu hàng ngày, thúc đẩy thị trường xuất bản và truyền thông kỹ thuật số tìm kiếm những giải pháp phân phối tối ưu.</w:t>
      </w:r>
    </w:p>
    <w:p w14:paraId="7AEF76BF">
      <w:pPr>
        <w:pStyle w:val="17"/>
        <w:keepNext w:val="0"/>
        <w:keepLines w:val="0"/>
        <w:widowControl/>
        <w:suppressLineNumbers w:val="0"/>
        <w:spacing w:before="0" w:beforeAutospacing="0" w:after="0" w:afterLines="51"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Mô hình website đọc truyện trực tuyến mở theo định hướng cộng đồng, tiêu biểu như nền tảng MangaDex trên trường quốc tế, đã chứng minh được tính bền vững và sự ưu việt vượt bậc so với các phương thức truyền thống. Nền tảng này không đơn thuần đóng vai trò là một kho lưu trữ số, mà là cầu nối tương tác hai chiều trực tiếp giữa độc giả, các nhóm biên dịch nội dung độc lập và các tác giả sáng tác. Đối với độc giả, hệ thống đem lại một không gian đọc truyện chất lượng cao, nơi trải nghiệm cá nhân hóa được tôn trọng thông qua việc tùy biến bộ đọc, lưu trữ tủ sách và thảo luận văn minh. Đối với các nhóm dịch giả, mô hình này mở ra một kênh phát hành chính thức, cho phép kiểm soát ấn bản của chính mình, ghi nhận đóng góp công sức và nhận phản hồi trực tiếp mà không bị phụ thuộc vào các trang mạng xã hội rời rạc. Việc xây dựng một website đọc truyện chuyên nghiệp vì thế mang ý nghĩa to lớn trong việc định hình lại tiêu chuẩn tiếp cận văn hóa đọc thời kỳ mới.</w:t>
      </w:r>
    </w:p>
    <w:p w14:paraId="271A5CB1">
      <w:pPr>
        <w:keepNext w:val="0"/>
        <w:keepLines w:val="0"/>
        <w:widowControl/>
        <w:suppressLineNumbers w:val="0"/>
        <w:spacing w:beforeAutospacing="0" w:line="360" w:lineRule="auto"/>
        <w:ind w:left="-3" w:leftChars="-1" w:firstLine="720" w:firstLineChars="0"/>
        <w:jc w:val="both"/>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Tính cấp thiết của đề tài</w:t>
      </w:r>
    </w:p>
    <w:p w14:paraId="7178D802">
      <w:pPr>
        <w:pStyle w:val="17"/>
        <w:keepNext w:val="0"/>
        <w:keepLines w:val="0"/>
        <w:widowControl/>
        <w:suppressLineNumbers w:val="0"/>
        <w:spacing w:after="0" w:afterLines="51"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Khi khảo sát bức tranh thực tế tại Việt Nam, phần lớn các website đọc truyện trực tuyến phi chính thống hiện hành đang bộc lộ vô số bất cập nghiêm trọng cả về mặt kỹ thuật lẫn trải nghiệm người dùng. Vấn đề nhức nhối đầu tiên đến từ việc các trang web lạm dụng quảng cáo quá mức, từ biểu ngữ nhấp nháy, chuyển hướng độc hại cho đến các khung quảng cáo che lấp khung tranh đọc, gây suy giảm hiệu năng trình duyệt và tiềm ẩn nguy cơ bảo mật cho thiết bị người dùng. Bên cạnh đó, tình trạng thu thập dữ liệu tự động trái phép diễn ra tràn lan khiến các nhóm biên dịch bị đánh cắp thành quả lao động mà không hề được ghi nhận danh tính hay quyền hạn quản lý sản phẩm. Hệ thống phân loại trên các trang web này phần lớn rất sơ sài, thiếu tính liên kết, khiến các chương truyện bị trùng lặp, xáo trộn hoặc thiếu sót mà không có cơ chế rà soát minh bạch từ cộng đồng.</w:t>
      </w:r>
    </w:p>
    <w:p w14:paraId="03B24BDE">
      <w:pPr>
        <w:pStyle w:val="17"/>
        <w:keepNext w:val="0"/>
        <w:keepLines w:val="0"/>
        <w:widowControl/>
        <w:suppressLineNumbers w:val="0"/>
        <w:spacing w:before="0" w:beforeAutospacing="0" w:after="0" w:afterLines="51"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Mặt khác, trình đọc truyện trên các nền tảng cũ thường được xây dựng rất nghèo nàn, chỉ đáp ứng được thao tác hiển thị ảnh cơ bản mà thiếu vắng các tính năng hỗ trợ nâng cao. Người dùng gặp nhiều khó khăn khi chuyển đổi giữa các phong cách đọc khác nhau như cuộn trang liên tục theo chiều dọc của truyện tranh phong cách Webtoon hay chế độ lật từng trang đơn truyền thống, đồng thời tiến độ đọc và đánh dấu chương thường xuyên bị mất do hệ thống quản lý phiên làm việc yếu kém. Đứng trước sự phát triển không ngừng về số lượng độc giả cũng như sự chuyên nghiệp hóa dần của các nhóm sáng tạo nội dung, yêu cầu cấp thiết đặt ra là phải xây dựng một giải pháp nền tảng hoàn chỉnh, hiện đại, vận hành ổn định và đặt trải nghiệm người đọc làm trung tâm.</w:t>
      </w:r>
    </w:p>
    <w:p w14:paraId="1563BD83">
      <w:pPr>
        <w:numPr>
          <w:ilvl w:val="1"/>
          <w:numId w:val="5"/>
        </w:numPr>
        <w:bidi w:val="0"/>
        <w:spacing w:beforeAutospacing="0" w:afterAutospacing="0" w:line="360" w:lineRule="auto"/>
        <w:ind w:left="0" w:leftChars="0" w:firstLine="0" w:firstLineChars="0"/>
        <w:outlineLvl w:val="1"/>
        <w:rPr>
          <w:rFonts w:hint="default"/>
          <w:b/>
          <w:bCs/>
          <w:rtl w:val="0"/>
        </w:rPr>
      </w:pPr>
      <w:r>
        <w:rPr>
          <w:rFonts w:hint="default"/>
          <w:b/>
          <w:bCs/>
          <w:rtl w:val="0"/>
        </w:rPr>
        <w:t>Mục tiêu của đề tài</w:t>
      </w:r>
      <w:bookmarkEnd w:id="78"/>
    </w:p>
    <w:p w14:paraId="743D18B3">
      <w:pPr>
        <w:bidi w:val="0"/>
        <w:spacing w:before="0" w:beforeLines="51" w:beforeAutospacing="0" w:after="0" w:afterLines="51" w:afterAutospacing="0" w:line="360" w:lineRule="auto"/>
        <w:outlineLvl w:val="2"/>
        <w:rPr>
          <w:rFonts w:hint="default"/>
          <w:b/>
          <w:bCs/>
          <w:i/>
          <w:iCs/>
          <w:rtl w:val="0"/>
        </w:rPr>
      </w:pPr>
      <w:bookmarkStart w:id="79" w:name="_Toc25036"/>
      <w:r>
        <w:rPr>
          <w:rFonts w:hint="default"/>
          <w:b/>
          <w:bCs/>
          <w:rtl w:val="0"/>
        </w:rPr>
        <w:t>1.2.1</w:t>
      </w:r>
      <w:r>
        <w:rPr>
          <w:rFonts w:hint="default"/>
          <w:b/>
          <w:bCs/>
          <w:i/>
          <w:iCs/>
          <w:rtl w:val="0"/>
        </w:rPr>
        <w:t xml:space="preserve"> Mục tiêu tổng quát</w:t>
      </w:r>
      <w:bookmarkEnd w:id="79"/>
    </w:p>
    <w:p w14:paraId="5FFEE11C">
      <w:pPr>
        <w:bidi w:val="0"/>
        <w:spacing w:beforeAutospacing="0" w:after="0" w:afterLines="51" w:afterAutospacing="0" w:line="360" w:lineRule="auto"/>
        <w:ind w:left="-3" w:leftChars="-1" w:firstLine="720" w:firstLineChars="0"/>
        <w:jc w:val="both"/>
        <w:outlineLvl w:val="9"/>
        <w:rPr>
          <w:rFonts w:hint="default" w:ascii="Times New Roman" w:hAnsi="Times New Roman" w:cs="Times New Roman"/>
          <w:b/>
          <w:bCs/>
          <w:i/>
          <w:iCs/>
          <w:sz w:val="26"/>
          <w:szCs w:val="26"/>
          <w:rtl w:val="0"/>
        </w:rPr>
      </w:pPr>
      <w:r>
        <w:rPr>
          <w:rFonts w:hint="default" w:ascii="Times New Roman" w:hAnsi="Times New Roman" w:eastAsia="SimSun" w:cs="Times New Roman"/>
          <w:sz w:val="26"/>
          <w:szCs w:val="26"/>
        </w:rPr>
        <w:t>Mục tiêu bao trùm của đề tài là nghiên cứu quy trình phân tích thiết kế hệ thống và ứng dụng các công nghệ lập trình web hiện đại để xây dựng một website đọc truyện tranh trực tuyến theo mô hình cộng đồng mở tương tự như MangaDex. Website hướng tới việc cung cấp môi trường đọc tối ưu, hỗ trợ độc giả theo dõi các tác phẩm mới nhất một cách mượt mà, đồng thời thiết lập quy trình đăng tải, kiểm duyệt và quản trị nội dung truyện tranh khoa học, minh bạch và an toàn cho người dùng và người quản trị</w:t>
      </w:r>
      <w:r>
        <w:rPr>
          <w:rFonts w:hint="default" w:ascii="Times New Roman" w:hAnsi="Times New Roman" w:eastAsia="SimSun" w:cs="Times New Roman"/>
          <w:sz w:val="26"/>
          <w:szCs w:val="26"/>
        </w:rPr>
        <w:t>.</w:t>
      </w:r>
    </w:p>
    <w:p w14:paraId="31CBC8B1">
      <w:pPr>
        <w:bidi w:val="0"/>
        <w:spacing w:beforeAutospacing="0" w:afterAutospacing="0" w:line="360" w:lineRule="auto"/>
        <w:outlineLvl w:val="2"/>
        <w:rPr>
          <w:rFonts w:hint="default"/>
          <w:b/>
          <w:bCs/>
          <w:i/>
          <w:iCs/>
          <w:rtl w:val="0"/>
        </w:rPr>
      </w:pPr>
      <w:bookmarkStart w:id="80" w:name="_heading=h.v2jo1vth07z" w:colFirst="0" w:colLast="0"/>
      <w:bookmarkEnd w:id="80"/>
      <w:bookmarkStart w:id="81" w:name="_heading=h.msgy13scbcvd" w:colFirst="0" w:colLast="0"/>
      <w:bookmarkEnd w:id="81"/>
      <w:bookmarkStart w:id="82" w:name="_Toc28681"/>
      <w:r>
        <w:rPr>
          <w:rFonts w:hint="default"/>
          <w:b/>
          <w:bCs/>
          <w:rtl w:val="0"/>
        </w:rPr>
        <w:t xml:space="preserve">1.2.2 </w:t>
      </w:r>
      <w:r>
        <w:rPr>
          <w:rFonts w:hint="default"/>
          <w:b/>
          <w:bCs/>
          <w:i/>
          <w:iCs/>
          <w:rtl w:val="0"/>
        </w:rPr>
        <w:t>Mục tiêu cụ thể</w:t>
      </w:r>
      <w:bookmarkEnd w:id="82"/>
    </w:p>
    <w:p w14:paraId="417BE342">
      <w:pPr>
        <w:pStyle w:val="17"/>
        <w:keepNext w:val="0"/>
        <w:keepLines w:val="0"/>
        <w:widowControl/>
        <w:suppressLineNumbers w:val="0"/>
        <w:spacing w:before="0" w:beforeLines="51" w:beforeAutospacing="0" w:after="0" w:afterLines="51" w:afterAutospacing="0" w:line="360" w:lineRule="auto"/>
        <w:ind w:firstLine="720" w:firstLineChars="0"/>
        <w:jc w:val="both"/>
        <w:rPr>
          <w:sz w:val="26"/>
          <w:szCs w:val="26"/>
        </w:rPr>
      </w:pPr>
      <w:r>
        <w:rPr>
          <w:sz w:val="26"/>
          <w:szCs w:val="26"/>
        </w:rPr>
        <w:t>Về khía cạnh kỹ thuật, đề tài đặt mục tiêu xây dựng một giao diện thích ứng linh hoạt trên nhiều phân giải màn hình khác nhau, đảm bảo tính đồng nhất từ giao diện máy tính để bàn cho đến các thiết bị di động cầm tay. Trọng tâm kỹ thuật nằm ở việc thiết kế một bộ đọc truyện chuyên sâu có khả năng xử lý mượt mà khối lượng ảnh lớn thông qua kỹ thuật tải trễ, hạn chế nghẽn băng thông và tối ưu hóa thời gian phản hồi của trang web. Hệ thống cũng cung cấp đầy đủ các tùy biến thị giác bao gồm chế độ hiển thị lật trang, cuộn dọc và chế độ nền tối nhằm bảo vệ thị lực cho người đọc trong thời gian dài.</w:t>
      </w:r>
    </w:p>
    <w:p w14:paraId="3F827511">
      <w:pPr>
        <w:pStyle w:val="17"/>
        <w:keepNext w:val="0"/>
        <w:keepLines w:val="0"/>
        <w:widowControl/>
        <w:suppressLineNumbers w:val="0"/>
        <w:spacing w:before="0" w:beforeAutospacing="0" w:after="0" w:afterLines="51" w:afterAutospacing="0" w:line="360" w:lineRule="auto"/>
        <w:ind w:firstLine="720" w:firstLineChars="0"/>
        <w:jc w:val="both"/>
        <w:rPr>
          <w:sz w:val="26"/>
          <w:szCs w:val="26"/>
        </w:rPr>
      </w:pPr>
      <w:r>
        <w:rPr>
          <w:sz w:val="26"/>
          <w:szCs w:val="26"/>
        </w:rPr>
        <w:t>Về phương diện chức năng nghiệp vụ, hệ thống giải quyết trọn vẹn chu trình hoạt động của một nền tảng truyện tranh trực tuyến. Phân hệ người dùng được trang bị khả năng tra cứu mạnh mẽ thông qua bộ lọc đa tiêu chí theo thể loại, trạng thái hoàn thành và lượt tương tác, cùng với các tiện ích quản lý cá nhân như theo dõi truyện, lưu lại lịch sử đọc và tương tác bình luận, chấm điểm đánh giá tác phẩm. Phân hệ đóng góp nội dung cung cấp công cụ cho các nhóm dịch và người đăng tải chủ động thêm mới bộ truyện, tải lên hàng loạt ảnh của từng chương, chỉnh sửa thứ tự trang và quản lý phân cấp bản dịch rõ ràng. Phân hệ quản trị cấp cao cho phép kiểm duyệt nội dung, xử lý các báo cáo vi phạm hoặc báo lỗi chương hỏng, đồng thời giám sát và phân quyền thành viên chặt chẽ.</w:t>
      </w:r>
    </w:p>
    <w:p w14:paraId="767DC39D">
      <w:pPr>
        <w:pStyle w:val="17"/>
        <w:keepNext w:val="0"/>
        <w:keepLines w:val="0"/>
        <w:widowControl/>
        <w:suppressLineNumbers w:val="0"/>
        <w:spacing w:before="0" w:beforeAutospacing="0" w:after="0" w:afterLines="51" w:afterAutospacing="0" w:line="360" w:lineRule="auto"/>
        <w:ind w:firstLine="720" w:firstLineChars="0"/>
        <w:jc w:val="both"/>
        <w:rPr>
          <w:sz w:val="26"/>
          <w:szCs w:val="26"/>
        </w:rPr>
      </w:pPr>
      <w:r>
        <w:rPr>
          <w:sz w:val="26"/>
          <w:szCs w:val="26"/>
        </w:rPr>
        <w:t>Về phương diện vận hành và trải nghiệm, đề tài cam kết loại bỏ hoàn toàn các yếu tố quảng cáo rác gây phiền nhiễu, tập trung duy trì tính toàn vẹn của dữ liệu và xây dựng cấu trúc cơ sở dữ liệu có tính mở rộng cao, bảo đảm phục vụ tốt việc tra cứu đồng thời của nhiều người dùng trong cùng một thời điểm.</w:t>
      </w:r>
    </w:p>
    <w:p w14:paraId="533E1D72">
      <w:pPr>
        <w:numPr>
          <w:ilvl w:val="1"/>
          <w:numId w:val="5"/>
        </w:numPr>
        <w:bidi w:val="0"/>
        <w:spacing w:beforeAutospacing="0" w:afterAutospacing="0" w:line="360" w:lineRule="auto"/>
        <w:ind w:left="0" w:leftChars="0" w:firstLine="0" w:firstLineChars="0"/>
        <w:outlineLvl w:val="1"/>
        <w:rPr>
          <w:rFonts w:hint="default"/>
          <w:b/>
          <w:bCs/>
          <w:rtl w:val="0"/>
        </w:rPr>
      </w:pPr>
      <w:r>
        <w:rPr>
          <w:rFonts w:hint="default"/>
          <w:b/>
          <w:bCs/>
          <w:rtl w:val="0"/>
        </w:rPr>
        <w:t>Giới hạn và phạm vi của đề tài</w:t>
      </w:r>
    </w:p>
    <w:p w14:paraId="139A998C">
      <w:pPr>
        <w:bidi w:val="0"/>
        <w:spacing w:before="0" w:beforeLines="51" w:beforeAutospacing="0" w:afterAutospacing="0" w:line="360" w:lineRule="auto"/>
        <w:outlineLvl w:val="2"/>
        <w:rPr>
          <w:rFonts w:hint="default"/>
          <w:b/>
          <w:bCs/>
          <w:i/>
          <w:iCs/>
          <w:rtl w:val="0"/>
        </w:rPr>
      </w:pPr>
      <w:bookmarkStart w:id="83" w:name="_Toc17757"/>
      <w:r>
        <w:rPr>
          <w:rFonts w:hint="default"/>
          <w:b/>
          <w:bCs/>
          <w:rtl w:val="0"/>
        </w:rPr>
        <w:t xml:space="preserve">1.3.1 </w:t>
      </w:r>
      <w:r>
        <w:rPr>
          <w:rFonts w:hint="default"/>
          <w:b/>
          <w:bCs/>
          <w:i/>
          <w:iCs/>
          <w:rtl w:val="0"/>
        </w:rPr>
        <w:t>Đối tượng nghiên cứu</w:t>
      </w:r>
      <w:bookmarkEnd w:id="83"/>
    </w:p>
    <w:p w14:paraId="7D6152BA">
      <w:pPr>
        <w:bidi w:val="0"/>
        <w:spacing w:before="0" w:beforeLines="51" w:beforeAutospacing="0" w:after="0" w:afterLines="51" w:afterAutospacing="0" w:line="360" w:lineRule="auto"/>
        <w:ind w:left="-3" w:leftChars="-1" w:firstLine="720" w:firstLineChars="0"/>
        <w:jc w:val="both"/>
        <w:outlineLvl w:val="9"/>
        <w:rPr>
          <w:rFonts w:hint="default" w:ascii="Times New Roman" w:hAnsi="Times New Roman" w:cs="Times New Roman"/>
          <w:b/>
          <w:bCs/>
          <w:i/>
          <w:iCs/>
          <w:sz w:val="26"/>
          <w:szCs w:val="26"/>
          <w:rtl w:val="0"/>
        </w:rPr>
      </w:pPr>
      <w:r>
        <w:rPr>
          <w:rFonts w:hint="default" w:ascii="Times New Roman" w:hAnsi="Times New Roman" w:eastAsia="SimSun" w:cs="Times New Roman"/>
          <w:sz w:val="26"/>
          <w:szCs w:val="26"/>
        </w:rPr>
        <w:t>Đối tượng nghiên cứu trọng tâm của đề tài là kiến trúc tổ chức, lưu trữ và luân chuyển dữ liệu hình ảnh kỹ thuật số trong các ứng dụng web giải trí, kết hợp với các nguyên lý thiết kế trải nghiệm người dùng trong môi trường đọc sách báo điện tử. Bên cạnh đó, đề tài cũng đi sâu tìm hiểu cơ chế quản trị nội dung phân tán dựa trên sự đóng góp của cộng đồng. Khách thể nghiên cứu bao gồm cộng đồng độc giả đọc truyện trên môi trường trực tuyến, các nhóm chuyển ngữ và sáng tạo nội dung tự do, cùng đội ngũ quản trị viên chịu trách nhiệm vận hành nền tảng thông tin</w:t>
      </w:r>
      <w:r>
        <w:rPr>
          <w:rFonts w:hint="default" w:ascii="Times New Roman" w:hAnsi="Times New Roman" w:eastAsia="SimSun" w:cs="Times New Roman"/>
          <w:sz w:val="26"/>
          <w:szCs w:val="26"/>
        </w:rPr>
        <w:t>.</w:t>
      </w:r>
    </w:p>
    <w:p w14:paraId="580CE93F">
      <w:pPr>
        <w:bidi w:val="0"/>
        <w:spacing w:beforeAutospacing="0" w:afterAutospacing="0" w:line="360" w:lineRule="auto"/>
        <w:outlineLvl w:val="2"/>
        <w:rPr>
          <w:rFonts w:hint="default"/>
          <w:b/>
          <w:bCs/>
          <w:i/>
          <w:iCs/>
          <w:rtl w:val="0"/>
        </w:rPr>
      </w:pPr>
      <w:bookmarkStart w:id="84" w:name="_heading=h.5kxni9dn4hvu" w:colFirst="0" w:colLast="0"/>
      <w:bookmarkEnd w:id="84"/>
      <w:bookmarkStart w:id="85" w:name="_heading=h.v1yeshr4mioy" w:colFirst="0" w:colLast="0"/>
      <w:bookmarkEnd w:id="85"/>
      <w:bookmarkStart w:id="86" w:name="_Toc6805"/>
      <w:r>
        <w:rPr>
          <w:rFonts w:hint="default"/>
          <w:b/>
          <w:bCs/>
          <w:rtl w:val="0"/>
        </w:rPr>
        <w:t xml:space="preserve">1.3.2 </w:t>
      </w:r>
      <w:r>
        <w:rPr>
          <w:rFonts w:hint="default"/>
          <w:b/>
          <w:bCs/>
          <w:i/>
          <w:iCs/>
          <w:rtl w:val="0"/>
        </w:rPr>
        <w:t>Phạm vi nghiên cứu</w:t>
      </w:r>
      <w:bookmarkEnd w:id="86"/>
    </w:p>
    <w:p w14:paraId="629206ED">
      <w:pPr>
        <w:pStyle w:val="17"/>
        <w:keepNext w:val="0"/>
        <w:keepLines w:val="0"/>
        <w:widowControl/>
        <w:suppressLineNumbers w:val="0"/>
        <w:spacing w:before="0" w:beforeLines="51" w:beforeAutospacing="0" w:after="0" w:afterAutospacing="0" w:line="360" w:lineRule="auto"/>
        <w:ind w:firstLine="720" w:firstLineChars="0"/>
        <w:jc w:val="both"/>
        <w:rPr>
          <w:sz w:val="26"/>
          <w:szCs w:val="26"/>
        </w:rPr>
      </w:pPr>
      <w:r>
        <w:rPr>
          <w:sz w:val="26"/>
          <w:szCs w:val="26"/>
        </w:rPr>
        <w:t>Về phạm vi chức năng, hệ thống tập trung hoàn thiện các nghiệp vụ then chốt tạo nên giá trị cốt lõi của một trang web truyện tranh cộng đồng, bao gồm việc hiển thị danh mục, bộ đọc truyện linh hoạt, phân hệ tài khoản tương tác, quy trình tải lên chương truyện của cộng đồng và các công cụ quản trị kiểm duyệt nội dung. Đề tài chủ động giới hạn không đi sâu vào việc phát triển hệ sinh thái thương mại hóa phức tạp như nạp tiền thanh toán, mua chương có thu phí bản quyền hoặc tích hợp ví điện tử để tập trung tối đa nguồn lực vào việc hoàn thiện trải nghiệm đọc và quản lý luồng dữ liệu truyện.</w:t>
      </w:r>
    </w:p>
    <w:p w14:paraId="0262A386">
      <w:pPr>
        <w:pStyle w:val="17"/>
        <w:keepNext w:val="0"/>
        <w:keepLines w:val="0"/>
        <w:widowControl/>
        <w:suppressLineNumbers w:val="0"/>
        <w:spacing w:before="0" w:beforeLines="51" w:beforeAutospacing="0" w:after="0" w:afterLines="51" w:afterAutospacing="0" w:line="360" w:lineRule="auto"/>
        <w:ind w:firstLine="720" w:firstLineChars="0"/>
        <w:jc w:val="both"/>
        <w:rPr>
          <w:rFonts w:hint="default"/>
          <w:b/>
          <w:bCs/>
          <w:i/>
          <w:iCs/>
          <w:sz w:val="26"/>
          <w:szCs w:val="26"/>
          <w:rtl w:val="0"/>
        </w:rPr>
      </w:pPr>
      <w:r>
        <w:rPr>
          <w:sz w:val="26"/>
          <w:szCs w:val="26"/>
        </w:rPr>
        <w:t>Về phạm vi không gian và triển khai thực nghiệm, hệ thống được thiết kế hướng đến phục vụ người dùng Internet tại Việt Nam, tận dụng môi trường máy chủ nội bộ hoặc các dịch vụ đám mây thử nghiệm để lưu trữ cơ sở dữ liệu và kho hình ảnh mẫu. Về ý nghĩa thực tiễn, đề tài không chỉ là cơ hội để tác giả hệ thống hóa kiến thức chuyên ngành về kỹ thuật phần mềm, công nghệ web và quản trị cơ sở dữ liệu, mà còn cung cấp một sản phẩm mẫu hoàn chỉnh, chứng minh tính khả thi của việc xây dựng một nền tảng đọc truyện tranh hiện đại, thân thiện và văn minh cho cộng đồng.</w:t>
      </w:r>
    </w:p>
    <w:p w14:paraId="100DA0AC">
      <w:pPr>
        <w:numPr>
          <w:ilvl w:val="1"/>
          <w:numId w:val="5"/>
        </w:numPr>
        <w:bidi w:val="0"/>
        <w:spacing w:beforeAutospacing="0" w:afterAutospacing="0" w:line="360" w:lineRule="auto"/>
        <w:ind w:left="0" w:leftChars="0" w:firstLine="0" w:firstLineChars="0"/>
        <w:outlineLvl w:val="1"/>
        <w:rPr>
          <w:rFonts w:hint="default"/>
          <w:b/>
          <w:bCs/>
          <w:rtl w:val="0"/>
        </w:rPr>
      </w:pPr>
      <w:r>
        <w:rPr>
          <w:rFonts w:hint="default"/>
          <w:b/>
          <w:bCs/>
          <w:rtl w:val="0"/>
        </w:rPr>
        <w:t>Nội dung thực hiện</w:t>
      </w:r>
    </w:p>
    <w:p w14:paraId="1D9FDFCC">
      <w:pPr>
        <w:pStyle w:val="17"/>
        <w:keepNext w:val="0"/>
        <w:keepLines w:val="0"/>
        <w:widowControl/>
        <w:suppressLineNumbers w:val="0"/>
        <w:spacing w:before="0" w:beforeLines="51" w:beforeAutospacing="0" w:after="0" w:afterLines="51" w:afterAutospacing="0" w:line="360" w:lineRule="auto"/>
        <w:ind w:firstLine="720" w:firstLineChars="0"/>
        <w:jc w:val="both"/>
        <w:rPr>
          <w:sz w:val="26"/>
          <w:szCs w:val="26"/>
        </w:rPr>
      </w:pPr>
      <w:r>
        <w:rPr>
          <w:sz w:val="26"/>
          <w:szCs w:val="26"/>
        </w:rPr>
        <w:t>Quy trình thực hiện đề tài được hoạch định chặt chẽ thành các giai đoạn nối tiếp nhau nhằm đảm bảo tiến độ và chất lượng sản phẩm đầu ra. Trong giai đoạn đầu tiên, tác giả tiến hành khảo sát thực trạng hoạt động của các hệ thống đọc truyện trực tuyến trong nước và quốc tế, đặc biệt phân tích sâu mô hình phân cấp của MangaDex để đúc kết các ưu điểm về tổ chức dữ liệu cũng như nhận diện các hạn chế cần khắc phục, từ đó hình thành tài liệu đặc tả yêu cầu chi tiết của toàn bộ hệ thống.</w:t>
      </w:r>
    </w:p>
    <w:p w14:paraId="5A9230CD">
      <w:pPr>
        <w:pStyle w:val="17"/>
        <w:keepNext w:val="0"/>
        <w:keepLines w:val="0"/>
        <w:widowControl/>
        <w:suppressLineNumbers w:val="0"/>
        <w:spacing w:before="0" w:beforeAutospacing="0" w:after="0" w:afterLines="51" w:afterAutospacing="0" w:line="360" w:lineRule="auto"/>
        <w:ind w:firstLine="720" w:firstLineChars="0"/>
        <w:jc w:val="both"/>
        <w:rPr>
          <w:sz w:val="26"/>
          <w:szCs w:val="26"/>
        </w:rPr>
      </w:pPr>
      <w:r>
        <w:rPr>
          <w:sz w:val="26"/>
          <w:szCs w:val="26"/>
        </w:rPr>
        <w:t>Giai đoạn thứ hai dành cho công tác phân tích và thiết kế kiến trúc phần mềm. Tác giả tiến hành xây dựng các mô hình tương tác thông qua biểu đồ Use Case cho từng nhóm tác nhân, thiết kế lược đồ cơ sở dữ liệu quan hệ bảo đảm tính chuẩn hóa và toàn vẹn dữ liệu, đồng thời phác thảo các bản mẫu giao diện người dùng từ trang chủ, trang chi tiết, bộ đọc cho đến trang quản trị đăng tải nhằm định hình rõ nét trải nghiệm thị giác trước khi bắt tay vào lập trình.</w:t>
      </w:r>
    </w:p>
    <w:p w14:paraId="71FED045">
      <w:pPr>
        <w:pStyle w:val="17"/>
        <w:keepNext w:val="0"/>
        <w:keepLines w:val="0"/>
        <w:widowControl/>
        <w:suppressLineNumbers w:val="0"/>
        <w:spacing w:before="0" w:beforeAutospacing="0" w:after="0" w:afterLines="51" w:afterAutospacing="0" w:line="360" w:lineRule="auto"/>
        <w:ind w:firstLine="720" w:firstLineChars="0"/>
        <w:jc w:val="both"/>
        <w:rPr>
          <w:sz w:val="26"/>
          <w:szCs w:val="26"/>
        </w:rPr>
      </w:pPr>
      <w:r>
        <w:rPr>
          <w:sz w:val="26"/>
          <w:szCs w:val="26"/>
        </w:rPr>
        <w:t>Giai đoạn thứ ba là giai đoạn triển khai kỹ thuật và lập trình ứng dụng. Nội dung công việc bao gồm hiện thực hóa giao diện người dùng bằng các công nghệ web hiện đại, xây dựng bộ đọc chuyên dụng có khả năng phản hồi mượt mà với thao tác của độ</w:t>
      </w:r>
      <w:bookmarkStart w:id="165" w:name="_GoBack"/>
      <w:bookmarkEnd w:id="165"/>
      <w:r>
        <w:rPr>
          <w:sz w:val="26"/>
          <w:szCs w:val="26"/>
        </w:rPr>
        <w:t>c giả, lập trình các dịch vụ giao tiếp dữ liệu backend để xử lý việc tải lên dữ liệu ảnh hàng loạt, cơ chế phân trang, tìm kiếm thời gian thực và xây dựng bảng điều khiển quản trị phân quyền cho người quản lý.</w:t>
      </w:r>
    </w:p>
    <w:p w14:paraId="4664C639">
      <w:pPr>
        <w:pStyle w:val="17"/>
        <w:keepNext w:val="0"/>
        <w:keepLines w:val="0"/>
        <w:widowControl/>
        <w:suppressLineNumbers w:val="0"/>
        <w:spacing w:before="0" w:beforeAutospacing="0" w:after="0" w:afterLines="51" w:afterAutospacing="0" w:line="360" w:lineRule="auto"/>
        <w:ind w:firstLine="720" w:firstLineChars="0"/>
        <w:jc w:val="both"/>
        <w:rPr>
          <w:sz w:val="26"/>
          <w:szCs w:val="26"/>
        </w:rPr>
      </w:pPr>
      <w:r>
        <w:rPr>
          <w:sz w:val="26"/>
          <w:szCs w:val="26"/>
        </w:rPr>
        <w:t>Giai đoạn thứ tư tập trung vào công tác kiểm thử, rà soát chất lượng và tinh chỉnh hệ thống. Các kịch bản kiểm thử chức năng được triển khai toàn diện trên nhiều trình duyệt và kích thước thiết bị khác nhau để phát hiện và khắc phục kịp thời các lỗi phát sinh. Đồng thời, tác giả thực hiện các giải pháp tối ưu hóa hiệu năng tải ảnh và nén dữ liệu nhằm đảm bảo tốc độ phản hồi nhanh nhất.</w:t>
      </w:r>
    </w:p>
    <w:p w14:paraId="78BF934F">
      <w:pPr>
        <w:pStyle w:val="17"/>
        <w:keepNext w:val="0"/>
        <w:keepLines w:val="0"/>
        <w:widowControl/>
        <w:suppressLineNumbers w:val="0"/>
        <w:spacing w:before="0" w:beforeAutospacing="0" w:after="0" w:afterLines="51" w:afterAutospacing="0" w:line="360" w:lineRule="auto"/>
        <w:ind w:firstLine="720" w:firstLineChars="0"/>
        <w:jc w:val="both"/>
        <w:rPr>
          <w:rFonts w:hint="default"/>
          <w:b/>
          <w:bCs/>
          <w:sz w:val="26"/>
          <w:szCs w:val="26"/>
          <w:rtl w:val="0"/>
        </w:rPr>
      </w:pPr>
      <w:r>
        <w:rPr>
          <w:sz w:val="26"/>
          <w:szCs w:val="26"/>
        </w:rPr>
        <w:t>Giai đoạn cuối cùng là tổng kết toàn bộ quá trình nghiên cứu và thực nghiệm để hoàn thiện bản báo cáo khoa học, xây dựng bộ dữ liệu kiểm thử hoàn chỉnh và chuẩn bị tài liệu thuyết minh bảo vệ sản phẩm trước hội đồng thẩm định.</w:t>
      </w:r>
    </w:p>
    <w:p w14:paraId="52767049">
      <w:pPr>
        <w:numPr>
          <w:ilvl w:val="1"/>
          <w:numId w:val="5"/>
        </w:numPr>
        <w:bidi w:val="0"/>
        <w:spacing w:beforeAutospacing="0" w:afterAutospacing="0" w:line="360" w:lineRule="auto"/>
        <w:ind w:left="0" w:leftChars="0" w:firstLine="0" w:firstLineChars="0"/>
        <w:outlineLvl w:val="1"/>
        <w:rPr>
          <w:rFonts w:hint="default"/>
          <w:b/>
          <w:bCs/>
          <w:rtl w:val="0"/>
        </w:rPr>
      </w:pPr>
      <w:r>
        <w:rPr>
          <w:rFonts w:hint="default"/>
          <w:b/>
          <w:bCs/>
          <w:rtl w:val="0"/>
        </w:rPr>
        <w:t>Phương pháp tiếp cận</w:t>
      </w:r>
    </w:p>
    <w:p w14:paraId="160AF6D7">
      <w:pPr>
        <w:pStyle w:val="17"/>
        <w:keepNext w:val="0"/>
        <w:keepLines w:val="0"/>
        <w:widowControl/>
        <w:suppressLineNumbers w:val="0"/>
        <w:spacing w:before="0" w:beforeLines="51" w:beforeAutospacing="0" w:after="0" w:afterLines="51" w:afterAutospacing="0" w:line="360" w:lineRule="auto"/>
        <w:ind w:firstLine="720" w:firstLineChars="0"/>
        <w:jc w:val="both"/>
        <w:rPr>
          <w:sz w:val="26"/>
          <w:szCs w:val="26"/>
        </w:rPr>
      </w:pPr>
      <w:r>
        <w:rPr>
          <w:sz w:val="26"/>
          <w:szCs w:val="26"/>
        </w:rPr>
        <w:t>Để đạt được các mục tiêu đã đề ra một cách khoa học, đề tài kết hợp linh hoạt giữa phương pháp nghiên cứu lý thuyết và phương pháp thực nghiệm ứng dụng. Tác giả chủ động nghiên cứu các tài liệu kỹ thuật về tiêu chuẩn giao diện người dùng hiện đại, các giải pháp tối ưu hóa bộ nhớ đệm khi xử lý tệp tin đa phương tiện và phương pháp chuẩn hóa cơ sở dữ liệu quy mô lớn. Phương pháp nghiên cứu so sánh đối sánh cũng được áp dụng liên tục với hệ thống MangaDex để kế thừa các chuẩn mực tổ chức danh mục và cấu trúc phân chương rõ ràng.</w:t>
      </w:r>
    </w:p>
    <w:p w14:paraId="101BCC16">
      <w:pPr>
        <w:pStyle w:val="17"/>
        <w:keepNext w:val="0"/>
        <w:keepLines w:val="0"/>
        <w:widowControl/>
        <w:suppressLineNumbers w:val="0"/>
        <w:spacing w:before="0" w:beforeAutospacing="0" w:after="0" w:afterLines="51" w:afterAutospacing="0" w:line="360" w:lineRule="auto"/>
        <w:ind w:firstLine="720" w:firstLineChars="0"/>
        <w:jc w:val="both"/>
        <w:rPr>
          <w:sz w:val="26"/>
          <w:szCs w:val="26"/>
        </w:rPr>
      </w:pPr>
      <w:r>
        <w:rPr>
          <w:sz w:val="26"/>
          <w:szCs w:val="26"/>
        </w:rPr>
        <w:t>Trong khâu phát triển phần mềm, đề tài áp dụng mô hình phát triển gia tăng theo từng giai đoạn ngắn, cho phép kiểm tra, đánh giá và hoàn thiện từng module chức năng một cách độc lập trước khi tích hợp vào hệ sinh thái chung. Triết lý thiết kế lấy người dùng làm trung tâm được quán triệt xuyên suốt quá trình xây dựng sản phẩm, đảm bảo mọi chi tiết từ độ tương phản giao diện, tốc độ nạp ảnh cho đến tính thuận tiện của các nút chuyển chương đều phục vụ tối đa sự thoải mái của người đọc.</w:t>
      </w:r>
    </w:p>
    <w:p w14:paraId="30C030A3">
      <w:pPr>
        <w:pStyle w:val="17"/>
        <w:keepNext w:val="0"/>
        <w:keepLines w:val="0"/>
        <w:widowControl/>
        <w:suppressLineNumbers w:val="0"/>
        <w:spacing w:before="0" w:beforeAutospacing="0" w:after="0" w:afterLines="51" w:afterAutospacing="0" w:line="360" w:lineRule="auto"/>
        <w:ind w:firstLine="720" w:firstLineChars="0"/>
        <w:jc w:val="both"/>
        <w:rPr>
          <w:rFonts w:hint="default"/>
          <w:b/>
          <w:bCs/>
          <w:sz w:val="26"/>
          <w:szCs w:val="26"/>
          <w:rtl w:val="0"/>
        </w:rPr>
      </w:pPr>
      <w:r>
        <w:rPr>
          <w:sz w:val="26"/>
          <w:szCs w:val="26"/>
        </w:rPr>
        <w:t>Toàn bộ quá trình xây dựng mã nguồn được giám sát chặt chẽ thông qua hệ thống quản lý phiên bản Git, kết hợp việc khai thác các công nghệ lập trình web tiên tiến nhất, tạo tiền đề vững chắc cho việc bảo trì, sửa lỗi và mở rộng các tính năng mới trong tương lai.</w:t>
      </w:r>
    </w:p>
    <w:p w14:paraId="00000111">
      <w:pPr>
        <w:keepNext/>
        <w:keepLines w:val="0"/>
        <w:pageBreakBefore/>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center"/>
        <w:rPr>
          <w:rFonts w:hint="default" w:ascii="Times New Roman" w:hAnsi="Times New Roman" w:cs="Times New Roman"/>
          <w:smallCaps w:val="0"/>
          <w:strike w:val="0"/>
          <w:color w:val="000000"/>
          <w:shd w:val="clear" w:fill="auto"/>
        </w:rPr>
      </w:pPr>
      <w:bookmarkStart w:id="87" w:name="_heading=h.ps9mg41ny6me" w:colFirst="0" w:colLast="0"/>
      <w:bookmarkEnd w:id="87"/>
      <w:bookmarkStart w:id="88" w:name="_heading=h.uuokehwxg489" w:colFirst="0" w:colLast="0"/>
      <w:bookmarkEnd w:id="88"/>
      <w:bookmarkStart w:id="89" w:name="_Toc8584"/>
      <w:r>
        <w:rPr>
          <w:rFonts w:hint="default" w:ascii="Times New Roman" w:hAnsi="Times New Roman" w:cs="Times New Roman"/>
          <w:b/>
          <w:bCs/>
          <w:i w:val="0"/>
          <w:iCs w:val="0"/>
          <w:smallCaps w:val="0"/>
          <w:strike w:val="0"/>
          <w:color w:val="000000"/>
          <w:sz w:val="28"/>
          <w:szCs w:val="28"/>
          <w:u w:val="none"/>
          <w:shd w:val="clear" w:fill="auto"/>
          <w:vertAlign w:val="baseline"/>
          <w:rtl w:val="0"/>
        </w:rPr>
        <w:t>CƠ SỞ LÝ THUYẾT</w:t>
      </w:r>
      <w:bookmarkEnd w:id="89"/>
    </w:p>
    <w:p w14:paraId="00000112">
      <w:pPr>
        <w:spacing w:line="360" w:lineRule="auto"/>
        <w:ind w:left="1" w:hanging="3"/>
        <w:jc w:val="both"/>
        <w:outlineLvl w:val="9"/>
        <w:rPr>
          <w:rFonts w:hint="default" w:ascii="Times New Roman" w:hAnsi="Times New Roman" w:cs="Times New Roman"/>
          <w:i w:val="0"/>
          <w:iCs w:val="0"/>
          <w:color w:val="FF0000"/>
          <w:vertAlign w:val="baseline"/>
        </w:rPr>
      </w:pPr>
      <w:bookmarkStart w:id="90" w:name="_heading=h.1rknij36a92i" w:colFirst="0" w:colLast="0"/>
      <w:bookmarkEnd w:id="90"/>
      <w:bookmarkStart w:id="91" w:name="_Toc14564"/>
      <w:r>
        <w:rPr>
          <w:rFonts w:hint="default" w:ascii="Times New Roman" w:hAnsi="Times New Roman" w:cs="Times New Roman"/>
          <w:i/>
          <w:iCs/>
          <w:color w:val="FF0000"/>
          <w:vertAlign w:val="baseline"/>
          <w:rtl w:val="0"/>
        </w:rPr>
        <w:t>&lt;Trong chương này, đồ án sẽ trình bày về những kiến thức cơ sở, công nghệ được sử dụng để thực hiện đồ án&gt;</w:t>
      </w:r>
      <w:bookmarkEnd w:id="91"/>
    </w:p>
    <w:p w14:paraId="0000011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1"/>
        <w:rPr>
          <w:rFonts w:hint="default" w:ascii="Times New Roman" w:hAnsi="Times New Roman" w:cs="Times New Roman"/>
          <w:b/>
          <w:bCs/>
          <w:i w:val="0"/>
          <w:iCs w:val="0"/>
          <w:smallCaps w:val="0"/>
          <w:strike w:val="0"/>
          <w:color w:val="000000"/>
          <w:sz w:val="26"/>
          <w:szCs w:val="26"/>
          <w:u w:val="none"/>
          <w:shd w:val="clear" w:fill="auto"/>
          <w:vertAlign w:val="baseline"/>
        </w:rPr>
      </w:pPr>
      <w:bookmarkStart w:id="92" w:name="_heading=h.4n3f12iedcor" w:colFirst="0" w:colLast="0"/>
      <w:bookmarkEnd w:id="92"/>
      <w:bookmarkStart w:id="93" w:name="_Toc23699"/>
      <w:r>
        <w:rPr>
          <w:rFonts w:hint="default" w:ascii="Times New Roman" w:hAnsi="Times New Roman" w:cs="Times New Roman"/>
          <w:b/>
          <w:bCs/>
          <w:i w:val="0"/>
          <w:iCs w:val="0"/>
          <w:smallCaps w:val="0"/>
          <w:strike w:val="0"/>
          <w:color w:val="000000"/>
          <w:sz w:val="26"/>
          <w:szCs w:val="26"/>
          <w:u w:val="none"/>
          <w:shd w:val="clear" w:fill="auto"/>
          <w:vertAlign w:val="baseline"/>
          <w:rtl w:val="0"/>
        </w:rPr>
        <w:t>2.1. Quy trình phát triển phần mềm</w:t>
      </w:r>
      <w:bookmarkEnd w:id="93"/>
    </w:p>
    <w:p w14:paraId="00000114">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1"/>
        <w:rPr>
          <w:rFonts w:hint="default" w:ascii="Times New Roman" w:hAnsi="Times New Roman" w:cs="Times New Roman"/>
          <w:b/>
          <w:bCs/>
          <w:i w:val="0"/>
          <w:iCs w:val="0"/>
          <w:smallCaps w:val="0"/>
          <w:strike w:val="0"/>
          <w:color w:val="000000"/>
          <w:sz w:val="26"/>
          <w:szCs w:val="26"/>
          <w:u w:val="none"/>
          <w:shd w:val="clear" w:fill="auto"/>
          <w:vertAlign w:val="baseline"/>
        </w:rPr>
      </w:pPr>
      <w:bookmarkStart w:id="94" w:name="_heading=h.g7595qy6e87n" w:colFirst="0" w:colLast="0"/>
      <w:bookmarkEnd w:id="94"/>
      <w:bookmarkStart w:id="95" w:name="_Toc23469"/>
      <w:r>
        <w:rPr>
          <w:rFonts w:hint="default" w:ascii="Times New Roman" w:hAnsi="Times New Roman" w:cs="Times New Roman"/>
          <w:b/>
          <w:bCs/>
          <w:i w:val="0"/>
          <w:iCs w:val="0"/>
          <w:smallCaps w:val="0"/>
          <w:strike w:val="0"/>
          <w:color w:val="000000"/>
          <w:sz w:val="26"/>
          <w:szCs w:val="26"/>
          <w:u w:val="none"/>
          <w:shd w:val="clear" w:fill="auto"/>
          <w:vertAlign w:val="baseline"/>
          <w:rtl w:val="0"/>
        </w:rPr>
        <w:t>2.2. Thiết kế giao diện web với HTML, CSS, JS</w:t>
      </w:r>
      <w:bookmarkEnd w:id="95"/>
    </w:p>
    <w:p w14:paraId="00000115">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1"/>
        <w:rPr>
          <w:rFonts w:hint="default" w:ascii="Times New Roman" w:hAnsi="Times New Roman" w:cs="Times New Roman"/>
          <w:b/>
          <w:bCs/>
          <w:i w:val="0"/>
          <w:iCs w:val="0"/>
          <w:smallCaps w:val="0"/>
          <w:strike w:val="0"/>
          <w:color w:val="000000"/>
          <w:sz w:val="26"/>
          <w:szCs w:val="26"/>
          <w:u w:val="none"/>
          <w:shd w:val="clear" w:fill="auto"/>
          <w:vertAlign w:val="baseline"/>
        </w:rPr>
      </w:pPr>
      <w:bookmarkStart w:id="96" w:name="_Toc27037"/>
      <w:r>
        <w:rPr>
          <w:rFonts w:hint="default" w:ascii="Times New Roman" w:hAnsi="Times New Roman" w:cs="Times New Roman"/>
          <w:b/>
          <w:bCs/>
          <w:i w:val="0"/>
          <w:iCs w:val="0"/>
          <w:smallCaps w:val="0"/>
          <w:strike w:val="0"/>
          <w:color w:val="000000"/>
          <w:sz w:val="26"/>
          <w:szCs w:val="26"/>
          <w:u w:val="none"/>
          <w:shd w:val="clear" w:fill="auto"/>
          <w:vertAlign w:val="baseline"/>
          <w:rtl w:val="0"/>
        </w:rPr>
        <w:t>2.3. Lập trình phía front-end</w:t>
      </w:r>
      <w:bookmarkEnd w:id="96"/>
    </w:p>
    <w:p w14:paraId="00000118">
      <w:pPr>
        <w:keepNext/>
        <w:keepLines w:val="0"/>
        <w:pageBreakBefore/>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center"/>
        <w:rPr>
          <w:rFonts w:hint="default" w:ascii="Times New Roman" w:hAnsi="Times New Roman" w:cs="Times New Roman"/>
          <w:smallCaps w:val="0"/>
          <w:strike w:val="0"/>
          <w:color w:val="000000"/>
          <w:shd w:val="clear" w:fill="auto"/>
        </w:rPr>
      </w:pPr>
      <w:bookmarkStart w:id="97" w:name="_Toc264"/>
      <w:r>
        <w:rPr>
          <w:rFonts w:hint="default" w:ascii="Times New Roman" w:hAnsi="Times New Roman" w:cs="Times New Roman"/>
          <w:b/>
          <w:bCs/>
          <w:i w:val="0"/>
          <w:iCs w:val="0"/>
          <w:smallCaps w:val="0"/>
          <w:strike w:val="0"/>
          <w:color w:val="000000"/>
          <w:sz w:val="28"/>
          <w:szCs w:val="28"/>
          <w:u w:val="none"/>
          <w:shd w:val="clear" w:fill="auto"/>
          <w:vertAlign w:val="baseline"/>
          <w:rtl w:val="0"/>
        </w:rPr>
        <w:t>PHÂN TÍCH VÀ THIẾT KẾ HỆ THỐNG</w:t>
      </w:r>
      <w:bookmarkEnd w:id="97"/>
    </w:p>
    <w:p w14:paraId="00000119">
      <w:pPr>
        <w:keepNext/>
        <w:keepLines/>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1"/>
        <w:rPr>
          <w:rFonts w:hint="default" w:ascii="Times New Roman" w:hAnsi="Times New Roman" w:cs="Times New Roman"/>
          <w:color w:val="000000"/>
          <w:shd w:val="clear" w:fill="auto"/>
        </w:rPr>
      </w:pPr>
      <w:bookmarkStart w:id="98" w:name="_heading=h.tnfw8rsdzxxq" w:colFirst="0" w:colLast="0"/>
      <w:bookmarkEnd w:id="98"/>
      <w:bookmarkStart w:id="99" w:name="_Toc3650"/>
      <w:r>
        <w:rPr>
          <w:rFonts w:hint="default" w:ascii="Times New Roman" w:hAnsi="Times New Roman" w:cs="Times New Roman"/>
          <w:b/>
          <w:bCs/>
          <w:i w:val="0"/>
          <w:iCs w:val="0"/>
          <w:smallCaps w:val="0"/>
          <w:strike w:val="0"/>
          <w:color w:val="000000"/>
          <w:sz w:val="26"/>
          <w:szCs w:val="26"/>
          <w:u w:val="none"/>
          <w:shd w:val="clear" w:fill="auto"/>
          <w:vertAlign w:val="baseline"/>
          <w:rtl w:val="0"/>
        </w:rPr>
        <w:t>Phát biểu bài toán</w:t>
      </w:r>
      <w:bookmarkEnd w:id="99"/>
    </w:p>
    <w:p w14:paraId="0000011A">
      <w:pPr>
        <w:keepNext/>
        <w:keepLines/>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1"/>
        <w:rPr>
          <w:rFonts w:hint="default" w:ascii="Times New Roman" w:hAnsi="Times New Roman" w:cs="Times New Roman"/>
          <w:color w:val="000000"/>
          <w:shd w:val="clear" w:fill="auto"/>
        </w:rPr>
      </w:pPr>
      <w:bookmarkStart w:id="100" w:name="_Toc26259"/>
      <w:r>
        <w:rPr>
          <w:rFonts w:hint="default" w:ascii="Times New Roman" w:hAnsi="Times New Roman" w:cs="Times New Roman"/>
          <w:b/>
          <w:bCs/>
          <w:i w:val="0"/>
          <w:iCs w:val="0"/>
          <w:smallCaps w:val="0"/>
          <w:strike w:val="0"/>
          <w:color w:val="000000"/>
          <w:sz w:val="26"/>
          <w:szCs w:val="26"/>
          <w:u w:val="none"/>
          <w:shd w:val="clear" w:fill="auto"/>
          <w:vertAlign w:val="baseline"/>
          <w:rtl w:val="0"/>
        </w:rPr>
        <w:t>Đặc tả yêu cầu phần mềm</w:t>
      </w:r>
      <w:bookmarkEnd w:id="100"/>
    </w:p>
    <w:p w14:paraId="0000011B">
      <w:pPr>
        <w:keepNext/>
        <w:keepLines/>
        <w:pageBreakBefore w:val="0"/>
        <w:widowControl/>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2"/>
        <w:rPr>
          <w:rFonts w:hint="default" w:ascii="Times New Roman" w:hAnsi="Times New Roman" w:cs="Times New Roman"/>
          <w:smallCaps w:val="0"/>
          <w:strike w:val="0"/>
          <w:sz w:val="26"/>
          <w:szCs w:val="26"/>
          <w:shd w:val="clear" w:fill="auto"/>
        </w:rPr>
      </w:pPr>
      <w:bookmarkStart w:id="101" w:name="_heading=h.hxvsuhoqokel" w:colFirst="0" w:colLast="0"/>
      <w:bookmarkEnd w:id="101"/>
      <w:bookmarkStart w:id="102" w:name="_Toc11866"/>
      <w:r>
        <w:rPr>
          <w:rFonts w:hint="default" w:ascii="Times New Roman" w:hAnsi="Times New Roman" w:cs="Times New Roman"/>
          <w:b/>
          <w:bCs/>
          <w:i/>
          <w:iCs/>
          <w:smallCaps w:val="0"/>
          <w:strike w:val="0"/>
          <w:color w:val="000000"/>
          <w:sz w:val="26"/>
          <w:szCs w:val="26"/>
          <w:u w:val="none"/>
          <w:shd w:val="clear" w:fill="auto"/>
          <w:vertAlign w:val="baseline"/>
          <w:rtl w:val="0"/>
        </w:rPr>
        <w:t>Các yêu cầu chức năng</w:t>
      </w:r>
      <w:bookmarkEnd w:id="102"/>
    </w:p>
    <w:p w14:paraId="0000011C">
      <w:pPr>
        <w:keepNext w:val="0"/>
        <w:keepLines w:val="0"/>
        <w:pageBreakBefore w:val="0"/>
        <w:widowControl/>
        <w:numPr>
          <w:ilvl w:val="3"/>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 w:leftChars="0" w:right="0" w:hanging="850"/>
        <w:jc w:val="both"/>
        <w:outlineLvl w:val="9"/>
        <w:rPr>
          <w:rFonts w:hint="default" w:ascii="Times New Roman" w:hAnsi="Times New Roman" w:cs="Times New Roman"/>
          <w:smallCaps w:val="0"/>
          <w:strike w:val="0"/>
          <w:sz w:val="26"/>
          <w:szCs w:val="26"/>
          <w:shd w:val="clear" w:fill="auto"/>
        </w:rPr>
      </w:pPr>
      <w:bookmarkStart w:id="103" w:name="_Toc12995"/>
      <w:r>
        <w:rPr>
          <w:rFonts w:hint="default" w:ascii="Times New Roman" w:hAnsi="Times New Roman" w:cs="Times New Roman"/>
          <w:i w:val="0"/>
          <w:iCs w:val="0"/>
          <w:smallCaps w:val="0"/>
          <w:strike w:val="0"/>
          <w:color w:val="000000"/>
          <w:sz w:val="26"/>
          <w:szCs w:val="26"/>
          <w:u w:val="none"/>
          <w:shd w:val="clear" w:fill="auto"/>
          <w:vertAlign w:val="baseline"/>
          <w:rtl w:val="0"/>
        </w:rPr>
        <w:t>Chức năng của phân hệ quản trị nội dung (nếu có)</w:t>
      </w:r>
      <w:bookmarkEnd w:id="103"/>
    </w:p>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04" w:name="_Toc26744"/>
      <w:r>
        <w:rPr>
          <w:rFonts w:hint="default" w:ascii="Times New Roman" w:hAnsi="Times New Roman" w:cs="Times New Roman"/>
          <w:i w:val="0"/>
          <w:iCs w:val="0"/>
          <w:smallCaps w:val="0"/>
          <w:strike w:val="0"/>
          <w:color w:val="FF0000"/>
          <w:sz w:val="26"/>
          <w:szCs w:val="26"/>
          <w:u w:val="none"/>
          <w:shd w:val="clear" w:fill="auto"/>
          <w:vertAlign w:val="baseline"/>
          <w:rtl w:val="0"/>
        </w:rPr>
        <w:t>&lt;</w:t>
      </w:r>
      <w:r>
        <w:rPr>
          <w:rFonts w:hint="default" w:ascii="Times New Roman" w:hAnsi="Times New Roman" w:cs="Times New Roman"/>
          <w:i/>
          <w:iCs/>
          <w:smallCaps w:val="0"/>
          <w:strike w:val="0"/>
          <w:color w:val="FF0000"/>
          <w:sz w:val="26"/>
          <w:szCs w:val="26"/>
          <w:u w:val="none"/>
          <w:shd w:val="clear" w:fill="auto"/>
          <w:vertAlign w:val="baseline"/>
          <w:rtl w:val="0"/>
        </w:rPr>
        <w:t>Phần này mô tả các chức năng,  biểu đồ ca sử dụng, và mô tả luồng sự kiện cho từng ca sử dụng trong phân hệ trang quản trị</w:t>
      </w:r>
      <w:r>
        <w:rPr>
          <w:rFonts w:hint="default" w:ascii="Times New Roman" w:hAnsi="Times New Roman" w:cs="Times New Roman"/>
          <w:i w:val="0"/>
          <w:iCs w:val="0"/>
          <w:smallCaps w:val="0"/>
          <w:strike w:val="0"/>
          <w:color w:val="FF0000"/>
          <w:sz w:val="26"/>
          <w:szCs w:val="26"/>
          <w:u w:val="none"/>
          <w:shd w:val="clear" w:fill="auto"/>
          <w:vertAlign w:val="baseline"/>
          <w:rtl w:val="0"/>
        </w:rPr>
        <w:t>&gt;</w:t>
      </w:r>
      <w:bookmarkEnd w:id="104"/>
    </w:p>
    <w:p w14:paraId="0000011E">
      <w:pPr>
        <w:keepNext w:val="0"/>
        <w:keepLines w:val="0"/>
        <w:pageBreakBefore w:val="0"/>
        <w:widowControl/>
        <w:numPr>
          <w:ilvl w:val="3"/>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 w:leftChars="0" w:right="0" w:hanging="850"/>
        <w:jc w:val="both"/>
        <w:outlineLvl w:val="9"/>
        <w:rPr>
          <w:rFonts w:hint="default" w:ascii="Times New Roman" w:hAnsi="Times New Roman" w:cs="Times New Roman"/>
          <w:smallCaps w:val="0"/>
          <w:strike w:val="0"/>
          <w:sz w:val="26"/>
          <w:szCs w:val="26"/>
          <w:shd w:val="clear" w:fill="auto"/>
        </w:rPr>
      </w:pPr>
      <w:bookmarkStart w:id="105" w:name="_Toc15353"/>
      <w:r>
        <w:rPr>
          <w:rFonts w:hint="default" w:ascii="Times New Roman" w:hAnsi="Times New Roman" w:cs="Times New Roman"/>
          <w:i w:val="0"/>
          <w:iCs w:val="0"/>
          <w:smallCaps w:val="0"/>
          <w:strike w:val="0"/>
          <w:color w:val="000000"/>
          <w:sz w:val="26"/>
          <w:szCs w:val="26"/>
          <w:u w:val="none"/>
          <w:shd w:val="clear" w:fill="auto"/>
          <w:vertAlign w:val="baseline"/>
          <w:rtl w:val="0"/>
        </w:rPr>
        <w:t>Chức năng của phân hệ người dung (nếu có)</w:t>
      </w:r>
      <w:bookmarkEnd w:id="105"/>
    </w:p>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06" w:name="_heading=h.pd9tkpcqoeqs" w:colFirst="0" w:colLast="0"/>
      <w:bookmarkEnd w:id="106"/>
      <w:bookmarkStart w:id="107" w:name="_Toc27467"/>
      <w:r>
        <w:rPr>
          <w:rFonts w:hint="default" w:ascii="Times New Roman" w:hAnsi="Times New Roman" w:cs="Times New Roman"/>
          <w:i w:val="0"/>
          <w:iCs w:val="0"/>
          <w:smallCaps w:val="0"/>
          <w:strike w:val="0"/>
          <w:color w:val="FF0000"/>
          <w:sz w:val="26"/>
          <w:szCs w:val="26"/>
          <w:u w:val="none"/>
          <w:shd w:val="clear" w:fill="auto"/>
          <w:vertAlign w:val="baseline"/>
          <w:rtl w:val="0"/>
        </w:rPr>
        <w:t>&lt;</w:t>
      </w:r>
      <w:r>
        <w:rPr>
          <w:rFonts w:hint="default" w:ascii="Times New Roman" w:hAnsi="Times New Roman" w:cs="Times New Roman"/>
          <w:i/>
          <w:iCs/>
          <w:smallCaps w:val="0"/>
          <w:strike w:val="0"/>
          <w:color w:val="FF0000"/>
          <w:sz w:val="26"/>
          <w:szCs w:val="26"/>
          <w:u w:val="none"/>
          <w:shd w:val="clear" w:fill="auto"/>
          <w:vertAlign w:val="baseline"/>
          <w:rtl w:val="0"/>
        </w:rPr>
        <w:t>Phần này mô tả các chức năng, biểu đồ ca sử dụng, và mô tả luồng sự kiện cho từng ca sử dụng trong phân hệ trang người dùng</w:t>
      </w:r>
      <w:r>
        <w:rPr>
          <w:rFonts w:hint="default" w:ascii="Times New Roman" w:hAnsi="Times New Roman" w:cs="Times New Roman"/>
          <w:i w:val="0"/>
          <w:iCs w:val="0"/>
          <w:smallCaps w:val="0"/>
          <w:strike w:val="0"/>
          <w:color w:val="FF0000"/>
          <w:sz w:val="26"/>
          <w:szCs w:val="26"/>
          <w:u w:val="none"/>
          <w:shd w:val="clear" w:fill="auto"/>
          <w:vertAlign w:val="baseline"/>
          <w:rtl w:val="0"/>
        </w:rPr>
        <w:t>&gt;</w:t>
      </w:r>
      <w:bookmarkEnd w:id="107"/>
    </w:p>
    <w:p w14:paraId="00000120">
      <w:pPr>
        <w:keepNext/>
        <w:keepLines/>
        <w:pageBreakBefore w:val="0"/>
        <w:widowControl/>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2"/>
        <w:rPr>
          <w:rFonts w:hint="default" w:ascii="Times New Roman" w:hAnsi="Times New Roman" w:cs="Times New Roman"/>
          <w:smallCaps w:val="0"/>
          <w:strike w:val="0"/>
          <w:sz w:val="26"/>
          <w:szCs w:val="26"/>
          <w:shd w:val="clear" w:fill="auto"/>
        </w:rPr>
      </w:pPr>
      <w:bookmarkStart w:id="108" w:name="_Toc2244"/>
      <w:r>
        <w:rPr>
          <w:rFonts w:hint="default" w:ascii="Times New Roman" w:hAnsi="Times New Roman" w:cs="Times New Roman"/>
          <w:b/>
          <w:bCs/>
          <w:i/>
          <w:iCs/>
          <w:smallCaps w:val="0"/>
          <w:strike w:val="0"/>
          <w:color w:val="000000"/>
          <w:sz w:val="26"/>
          <w:szCs w:val="26"/>
          <w:u w:val="none"/>
          <w:shd w:val="clear" w:fill="auto"/>
          <w:vertAlign w:val="baseline"/>
          <w:rtl w:val="0"/>
        </w:rPr>
        <w:t>Biểu đồ lớp thực thể</w:t>
      </w:r>
      <w:bookmarkEnd w:id="108"/>
    </w:p>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09" w:name="_heading=h.tx49fuozc1bh" w:colFirst="0" w:colLast="0"/>
      <w:bookmarkEnd w:id="109"/>
      <w:bookmarkStart w:id="110" w:name="_Toc29498"/>
      <w:r>
        <w:rPr>
          <w:rFonts w:hint="default" w:ascii="Times New Roman" w:hAnsi="Times New Roman" w:cs="Times New Roman"/>
          <w:i w:val="0"/>
          <w:iCs w:val="0"/>
          <w:smallCaps w:val="0"/>
          <w:strike w:val="0"/>
          <w:color w:val="FF0000"/>
          <w:sz w:val="26"/>
          <w:szCs w:val="26"/>
          <w:u w:val="none"/>
          <w:shd w:val="clear" w:fill="auto"/>
          <w:vertAlign w:val="baseline"/>
          <w:rtl w:val="0"/>
        </w:rPr>
        <w:t>&lt;</w:t>
      </w:r>
      <w:r>
        <w:rPr>
          <w:rFonts w:hint="default" w:ascii="Times New Roman" w:hAnsi="Times New Roman" w:cs="Times New Roman"/>
          <w:i/>
          <w:iCs/>
          <w:smallCaps w:val="0"/>
          <w:strike w:val="0"/>
          <w:color w:val="FF0000"/>
          <w:sz w:val="26"/>
          <w:szCs w:val="26"/>
          <w:u w:val="none"/>
          <w:shd w:val="clear" w:fill="auto"/>
          <w:vertAlign w:val="baseline"/>
          <w:rtl w:val="0"/>
        </w:rPr>
        <w:t>Phần này mô tả các lớp thực thể và biểu đồ lớp thực thể của hệ thống</w:t>
      </w:r>
      <w:r>
        <w:rPr>
          <w:rFonts w:hint="default" w:ascii="Times New Roman" w:hAnsi="Times New Roman" w:cs="Times New Roman"/>
          <w:i w:val="0"/>
          <w:iCs w:val="0"/>
          <w:smallCaps w:val="0"/>
          <w:strike w:val="0"/>
          <w:color w:val="FF0000"/>
          <w:sz w:val="26"/>
          <w:szCs w:val="26"/>
          <w:u w:val="none"/>
          <w:shd w:val="clear" w:fill="auto"/>
          <w:vertAlign w:val="baseline"/>
          <w:rtl w:val="0"/>
        </w:rPr>
        <w:t>&gt;</w:t>
      </w:r>
      <w:bookmarkEnd w:id="110"/>
    </w:p>
    <w:p w14:paraId="00000122">
      <w:pPr>
        <w:keepNext/>
        <w:keepLines/>
        <w:pageBreakBefore w:val="0"/>
        <w:widowControl/>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2"/>
        <w:rPr>
          <w:rFonts w:hint="default" w:ascii="Times New Roman" w:hAnsi="Times New Roman" w:cs="Times New Roman"/>
          <w:smallCaps w:val="0"/>
          <w:strike w:val="0"/>
          <w:sz w:val="26"/>
          <w:szCs w:val="26"/>
          <w:shd w:val="clear" w:fill="auto"/>
        </w:rPr>
      </w:pPr>
      <w:bookmarkStart w:id="111" w:name="_Toc23461"/>
      <w:r>
        <w:rPr>
          <w:rFonts w:hint="default" w:ascii="Times New Roman" w:hAnsi="Times New Roman" w:cs="Times New Roman"/>
          <w:b/>
          <w:bCs/>
          <w:i/>
          <w:iCs/>
          <w:smallCaps w:val="0"/>
          <w:strike w:val="0"/>
          <w:color w:val="000000"/>
          <w:sz w:val="26"/>
          <w:szCs w:val="26"/>
          <w:u w:val="none"/>
          <w:shd w:val="clear" w:fill="auto"/>
          <w:vertAlign w:val="baseline"/>
          <w:rtl w:val="0"/>
        </w:rPr>
        <w:t>Biểu đồ lớp phân tích ca sử dụng</w:t>
      </w:r>
      <w:bookmarkEnd w:id="111"/>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12" w:name="_heading=h.4trw7nbyiyb0" w:colFirst="0" w:colLast="0"/>
      <w:bookmarkEnd w:id="112"/>
      <w:bookmarkStart w:id="113" w:name="_Toc6577"/>
      <w:r>
        <w:rPr>
          <w:rFonts w:hint="default" w:ascii="Times New Roman" w:hAnsi="Times New Roman" w:cs="Times New Roman"/>
          <w:i w:val="0"/>
          <w:iCs w:val="0"/>
          <w:smallCaps w:val="0"/>
          <w:strike w:val="0"/>
          <w:color w:val="FF0000"/>
          <w:sz w:val="26"/>
          <w:szCs w:val="26"/>
          <w:u w:val="none"/>
          <w:shd w:val="clear" w:fill="auto"/>
          <w:vertAlign w:val="baseline"/>
          <w:rtl w:val="0"/>
        </w:rPr>
        <w:t>&lt;Phần này xác định các lớp phân tích dựa trên việc phân tích các ca sử dụng (biểu đồ VOPC)&gt;</w:t>
      </w:r>
      <w:bookmarkEnd w:id="113"/>
    </w:p>
    <w:p w14:paraId="00000124">
      <w:pPr>
        <w:keepNext/>
        <w:keepLines/>
        <w:pageBreakBefore w:val="0"/>
        <w:widowControl/>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2"/>
        <w:rPr>
          <w:rFonts w:hint="default" w:ascii="Times New Roman" w:hAnsi="Times New Roman" w:cs="Times New Roman"/>
          <w:smallCaps w:val="0"/>
          <w:strike w:val="0"/>
          <w:sz w:val="26"/>
          <w:szCs w:val="26"/>
          <w:shd w:val="clear" w:fill="auto"/>
        </w:rPr>
      </w:pPr>
      <w:bookmarkStart w:id="114" w:name="_Toc28055"/>
      <w:r>
        <w:rPr>
          <w:rFonts w:hint="default" w:ascii="Times New Roman" w:hAnsi="Times New Roman" w:cs="Times New Roman"/>
          <w:b/>
          <w:bCs/>
          <w:i/>
          <w:iCs/>
          <w:smallCaps w:val="0"/>
          <w:strike w:val="0"/>
          <w:color w:val="000000"/>
          <w:sz w:val="26"/>
          <w:szCs w:val="26"/>
          <w:u w:val="none"/>
          <w:shd w:val="clear" w:fill="auto"/>
          <w:vertAlign w:val="baseline"/>
          <w:rtl w:val="0"/>
        </w:rPr>
        <w:t>Các yêu cầu phi chức năng</w:t>
      </w:r>
      <w:bookmarkEnd w:id="114"/>
      <w:r>
        <w:rPr>
          <w:rFonts w:hint="default" w:ascii="Times New Roman" w:hAnsi="Times New Roman" w:cs="Times New Roman"/>
          <w:b/>
          <w:bCs/>
          <w:i/>
          <w:iCs/>
          <w:smallCaps w:val="0"/>
          <w:strike w:val="0"/>
          <w:color w:val="000000"/>
          <w:sz w:val="26"/>
          <w:szCs w:val="26"/>
          <w:u w:val="none"/>
          <w:shd w:val="clear" w:fill="auto"/>
          <w:vertAlign w:val="baseline"/>
          <w:rtl w:val="0"/>
        </w:rPr>
        <w:t xml:space="preserve"> </w:t>
      </w:r>
    </w:p>
    <w:p w14:paraId="00000125">
      <w:pPr>
        <w:keepNext/>
        <w:keepLines/>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1"/>
        <w:rPr>
          <w:rFonts w:hint="default" w:ascii="Times New Roman" w:hAnsi="Times New Roman" w:cs="Times New Roman"/>
          <w:color w:val="000000"/>
          <w:shd w:val="clear" w:fill="auto"/>
        </w:rPr>
      </w:pPr>
      <w:bookmarkStart w:id="115" w:name="_heading=h.m9m4tn5amzeo" w:colFirst="0" w:colLast="0"/>
      <w:bookmarkEnd w:id="115"/>
      <w:bookmarkStart w:id="116" w:name="_Toc11252"/>
      <w:r>
        <w:rPr>
          <w:rFonts w:hint="default" w:ascii="Times New Roman" w:hAnsi="Times New Roman" w:cs="Times New Roman"/>
          <w:b/>
          <w:bCs/>
          <w:i w:val="0"/>
          <w:iCs w:val="0"/>
          <w:smallCaps w:val="0"/>
          <w:strike w:val="0"/>
          <w:color w:val="000000"/>
          <w:sz w:val="26"/>
          <w:szCs w:val="26"/>
          <w:u w:val="none"/>
          <w:shd w:val="clear" w:fill="auto"/>
          <w:vertAlign w:val="baseline"/>
          <w:rtl w:val="0"/>
        </w:rPr>
        <w:t>Thiết kế giao diện</w:t>
      </w:r>
      <w:bookmarkEnd w:id="116"/>
    </w:p>
    <w:p w14:paraId="00000126">
      <w:pPr>
        <w:keepNext/>
        <w:keepLines/>
        <w:pageBreakBefore w:val="0"/>
        <w:widowControl/>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2"/>
        <w:rPr>
          <w:rFonts w:hint="default" w:ascii="Times New Roman" w:hAnsi="Times New Roman" w:cs="Times New Roman"/>
          <w:smallCaps w:val="0"/>
          <w:strike w:val="0"/>
          <w:sz w:val="26"/>
          <w:szCs w:val="26"/>
          <w:shd w:val="clear" w:fill="auto"/>
        </w:rPr>
      </w:pPr>
      <w:bookmarkStart w:id="117" w:name="_Toc22050"/>
      <w:r>
        <w:rPr>
          <w:rFonts w:hint="default" w:ascii="Times New Roman" w:hAnsi="Times New Roman" w:cs="Times New Roman"/>
          <w:b/>
          <w:bCs/>
          <w:i/>
          <w:iCs/>
          <w:smallCaps w:val="0"/>
          <w:strike w:val="0"/>
          <w:color w:val="000000"/>
          <w:sz w:val="26"/>
          <w:szCs w:val="26"/>
          <w:u w:val="none"/>
          <w:shd w:val="clear" w:fill="auto"/>
          <w:vertAlign w:val="baseline"/>
          <w:rtl w:val="0"/>
        </w:rPr>
        <w:t>Thiết kế giao diện trang người dùng</w:t>
      </w:r>
      <w:bookmarkEnd w:id="117"/>
    </w:p>
    <w:p w14:paraId="000001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18" w:name="_Toc11640"/>
      <w:r>
        <w:rPr>
          <w:rFonts w:hint="default" w:ascii="Times New Roman" w:hAnsi="Times New Roman" w:cs="Times New Roman"/>
          <w:i w:val="0"/>
          <w:iCs w:val="0"/>
          <w:smallCaps w:val="0"/>
          <w:strike w:val="0"/>
          <w:color w:val="FF0000"/>
          <w:sz w:val="26"/>
          <w:szCs w:val="26"/>
          <w:u w:val="none"/>
          <w:shd w:val="clear" w:fill="auto"/>
          <w:vertAlign w:val="baseline"/>
          <w:rtl w:val="0"/>
        </w:rPr>
        <w:t>&lt;Phần này thiết kế giao diện các trang web của phân hệ người dùng.</w:t>
      </w:r>
      <w:bookmarkEnd w:id="118"/>
    </w:p>
    <w:p w14:paraId="000001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19" w:name="_heading=h.23y1znkpxbgk" w:colFirst="0" w:colLast="0"/>
      <w:bookmarkEnd w:id="119"/>
      <w:bookmarkStart w:id="120" w:name="_Toc21704"/>
      <w:r>
        <w:rPr>
          <w:rFonts w:hint="default" w:ascii="Times New Roman" w:hAnsi="Times New Roman" w:cs="Times New Roman"/>
          <w:i w:val="0"/>
          <w:iCs w:val="0"/>
          <w:smallCaps w:val="0"/>
          <w:strike w:val="0"/>
          <w:color w:val="FF0000"/>
          <w:sz w:val="26"/>
          <w:szCs w:val="26"/>
          <w:u w:val="none"/>
          <w:shd w:val="clear" w:fill="auto"/>
          <w:vertAlign w:val="baseline"/>
          <w:rtl w:val="0"/>
        </w:rPr>
        <w:t>Ví dụ: Với trang web bán hàng, cần thiết kế một số trang, gồm có: trang chủ, trang danh mục, trang chi tiết sản phẩm, trang giỏ hàng, trang đặt hàng,…&gt;</w:t>
      </w:r>
      <w:bookmarkEnd w:id="120"/>
    </w:p>
    <w:p w14:paraId="00000129">
      <w:pPr>
        <w:keepNext/>
        <w:keepLines/>
        <w:pageBreakBefore w:val="0"/>
        <w:widowControl/>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2"/>
        <w:rPr>
          <w:rFonts w:hint="default" w:ascii="Times New Roman" w:hAnsi="Times New Roman" w:cs="Times New Roman"/>
          <w:smallCaps w:val="0"/>
          <w:strike w:val="0"/>
          <w:sz w:val="26"/>
          <w:szCs w:val="26"/>
          <w:shd w:val="clear" w:fill="auto"/>
        </w:rPr>
      </w:pPr>
      <w:bookmarkStart w:id="121" w:name="_Toc2574"/>
      <w:r>
        <w:rPr>
          <w:rFonts w:hint="default" w:ascii="Times New Roman" w:hAnsi="Times New Roman" w:cs="Times New Roman"/>
          <w:b/>
          <w:bCs/>
          <w:i/>
          <w:iCs/>
          <w:smallCaps w:val="0"/>
          <w:strike w:val="0"/>
          <w:color w:val="000000"/>
          <w:sz w:val="26"/>
          <w:szCs w:val="26"/>
          <w:u w:val="none"/>
          <w:shd w:val="clear" w:fill="auto"/>
          <w:vertAlign w:val="baseline"/>
          <w:rtl w:val="0"/>
        </w:rPr>
        <w:t>Thiết kế giao diện trang quản trị</w:t>
      </w:r>
      <w:bookmarkEnd w:id="121"/>
    </w:p>
    <w:p w14:paraId="000001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22" w:name="_Toc3848"/>
      <w:r>
        <w:rPr>
          <w:rFonts w:hint="default" w:ascii="Times New Roman" w:hAnsi="Times New Roman" w:cs="Times New Roman"/>
          <w:i w:val="0"/>
          <w:iCs w:val="0"/>
          <w:smallCaps w:val="0"/>
          <w:strike w:val="0"/>
          <w:color w:val="FF0000"/>
          <w:sz w:val="26"/>
          <w:szCs w:val="26"/>
          <w:u w:val="none"/>
          <w:shd w:val="clear" w:fill="auto"/>
          <w:vertAlign w:val="baseline"/>
          <w:rtl w:val="0"/>
        </w:rPr>
        <w:t>&lt;Phần này thiết kế giao diện các trang web của phân hệ quản trị.</w:t>
      </w:r>
      <w:bookmarkEnd w:id="122"/>
    </w:p>
    <w:p w14:paraId="000001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23" w:name="_heading=h.80el1t6r100q" w:colFirst="0" w:colLast="0"/>
      <w:bookmarkEnd w:id="123"/>
      <w:bookmarkStart w:id="124" w:name="_Toc24169"/>
      <w:r>
        <w:rPr>
          <w:rFonts w:hint="default" w:ascii="Times New Roman" w:hAnsi="Times New Roman" w:cs="Times New Roman"/>
          <w:i w:val="0"/>
          <w:iCs w:val="0"/>
          <w:smallCaps w:val="0"/>
          <w:strike w:val="0"/>
          <w:color w:val="FF0000"/>
          <w:sz w:val="26"/>
          <w:szCs w:val="26"/>
          <w:u w:val="none"/>
          <w:shd w:val="clear" w:fill="auto"/>
          <w:vertAlign w:val="baseline"/>
          <w:rtl w:val="0"/>
        </w:rPr>
        <w:t>Ví dụ: Với trang web bán hàng, cần thiết kế một số trang, gồm có: trang chủ quản trị , trang quản lý sản phẩm, trang quản lý danh mục, trang thống kê – báo cáo,…&gt;</w:t>
      </w:r>
      <w:bookmarkEnd w:id="124"/>
    </w:p>
    <w:p w14:paraId="0000012C">
      <w:pPr>
        <w:keepNext/>
        <w:keepLines w:val="0"/>
        <w:pageBreakBefore/>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center"/>
        <w:rPr>
          <w:rFonts w:hint="default" w:ascii="Times New Roman" w:hAnsi="Times New Roman" w:cs="Times New Roman"/>
          <w:smallCaps w:val="0"/>
          <w:strike w:val="0"/>
          <w:color w:val="000000"/>
          <w:shd w:val="clear" w:fill="auto"/>
        </w:rPr>
      </w:pPr>
      <w:bookmarkStart w:id="125" w:name="_Toc12107"/>
      <w:r>
        <w:rPr>
          <w:rFonts w:hint="default" w:ascii="Times New Roman" w:hAnsi="Times New Roman" w:cs="Times New Roman"/>
          <w:b/>
          <w:bCs/>
          <w:i w:val="0"/>
          <w:iCs w:val="0"/>
          <w:smallCaps w:val="0"/>
          <w:strike w:val="0"/>
          <w:color w:val="000000"/>
          <w:sz w:val="28"/>
          <w:szCs w:val="28"/>
          <w:u w:val="none"/>
          <w:shd w:val="clear" w:fill="auto"/>
          <w:vertAlign w:val="baseline"/>
          <w:rtl w:val="0"/>
        </w:rPr>
        <w:t>TRIỂN KHAI WEBSITE</w:t>
      </w:r>
      <w:bookmarkEnd w:id="125"/>
    </w:p>
    <w:p w14:paraId="0000012D">
      <w:pPr>
        <w:keepNext/>
        <w:keepLines/>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1"/>
        <w:rPr>
          <w:rFonts w:hint="default" w:ascii="Times New Roman" w:hAnsi="Times New Roman" w:cs="Times New Roman"/>
          <w:color w:val="000000"/>
          <w:shd w:val="clear" w:fill="auto"/>
        </w:rPr>
      </w:pPr>
      <w:bookmarkStart w:id="126" w:name="_heading=h.2vos4df3769d" w:colFirst="0" w:colLast="0"/>
      <w:bookmarkEnd w:id="126"/>
      <w:bookmarkStart w:id="127" w:name="_Toc12737"/>
      <w:r>
        <w:rPr>
          <w:rFonts w:hint="default" w:ascii="Times New Roman" w:hAnsi="Times New Roman" w:cs="Times New Roman"/>
          <w:b/>
          <w:bCs/>
          <w:i w:val="0"/>
          <w:iCs w:val="0"/>
          <w:smallCaps w:val="0"/>
          <w:strike w:val="0"/>
          <w:color w:val="000000"/>
          <w:sz w:val="26"/>
          <w:szCs w:val="26"/>
          <w:u w:val="none"/>
          <w:shd w:val="clear" w:fill="auto"/>
          <w:vertAlign w:val="baseline"/>
          <w:rtl w:val="0"/>
        </w:rPr>
        <w:t>Triển khai các chức năng cho phân hệ người dùng</w:t>
      </w:r>
      <w:bookmarkEnd w:id="127"/>
    </w:p>
    <w:p w14:paraId="000001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28" w:name="_Toc29821"/>
      <w:r>
        <w:rPr>
          <w:rFonts w:hint="default" w:ascii="Times New Roman" w:hAnsi="Times New Roman" w:cs="Times New Roman"/>
          <w:i w:val="0"/>
          <w:iCs w:val="0"/>
          <w:smallCaps w:val="0"/>
          <w:strike w:val="0"/>
          <w:color w:val="FF0000"/>
          <w:sz w:val="26"/>
          <w:szCs w:val="26"/>
          <w:u w:val="none"/>
          <w:shd w:val="clear" w:fill="auto"/>
          <w:vertAlign w:val="baseline"/>
          <w:rtl w:val="0"/>
        </w:rPr>
        <w:t>&lt;</w:t>
      </w:r>
      <w:r>
        <w:rPr>
          <w:rFonts w:hint="default" w:ascii="Times New Roman" w:hAnsi="Times New Roman" w:cs="Times New Roman"/>
          <w:i/>
          <w:iCs/>
          <w:smallCaps w:val="0"/>
          <w:strike w:val="0"/>
          <w:color w:val="FF0000"/>
          <w:sz w:val="26"/>
          <w:szCs w:val="26"/>
          <w:u w:val="none"/>
          <w:shd w:val="clear" w:fill="auto"/>
          <w:vertAlign w:val="baseline"/>
          <w:rtl w:val="0"/>
        </w:rPr>
        <w:t>Phần này trình bày các kết quả đã được triển khai cài đặt cho phân hệ người dùng – 3 chức năng tiêu biểu</w:t>
      </w:r>
      <w:r>
        <w:rPr>
          <w:rFonts w:hint="default" w:ascii="Times New Roman" w:hAnsi="Times New Roman" w:cs="Times New Roman"/>
          <w:i w:val="0"/>
          <w:iCs w:val="0"/>
          <w:smallCaps w:val="0"/>
          <w:strike w:val="0"/>
          <w:color w:val="FF0000"/>
          <w:sz w:val="26"/>
          <w:szCs w:val="26"/>
          <w:u w:val="none"/>
          <w:shd w:val="clear" w:fill="auto"/>
          <w:vertAlign w:val="baseline"/>
          <w:rtl w:val="0"/>
        </w:rPr>
        <w:t>&gt;</w:t>
      </w:r>
      <w:bookmarkEnd w:id="128"/>
    </w:p>
    <w:p w14:paraId="000001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20"/>
        <w:jc w:val="both"/>
        <w:outlineLvl w:val="9"/>
        <w:rPr>
          <w:rFonts w:hint="default" w:ascii="Times New Roman" w:hAnsi="Times New Roman" w:cs="Times New Roman"/>
          <w:i w:val="0"/>
          <w:iCs w:val="0"/>
          <w:smallCaps w:val="0"/>
          <w:strike w:val="0"/>
          <w:color w:val="000000"/>
          <w:sz w:val="26"/>
          <w:szCs w:val="26"/>
          <w:u w:val="none"/>
          <w:shd w:val="clear" w:fill="auto"/>
          <w:vertAlign w:val="baseline"/>
        </w:rPr>
      </w:pPr>
      <w:bookmarkStart w:id="129" w:name="_heading=h.kiwodoeoy38s" w:colFirst="0" w:colLast="0"/>
      <w:bookmarkEnd w:id="129"/>
      <w:bookmarkStart w:id="130" w:name="_Toc4513"/>
      <w:r>
        <w:rPr>
          <w:rFonts w:hint="default" w:ascii="Times New Roman" w:hAnsi="Times New Roman" w:cs="Times New Roman"/>
          <w:i w:val="0"/>
          <w:iCs w:val="0"/>
          <w:smallCaps w:val="0"/>
          <w:strike w:val="0"/>
          <w:color w:val="000000"/>
          <w:sz w:val="26"/>
          <w:szCs w:val="26"/>
          <w:u w:val="none"/>
          <w:shd w:val="clear" w:fill="auto"/>
          <w:vertAlign w:val="baseline"/>
          <w:rtl w:val="0"/>
        </w:rPr>
        <w:t>Để xây dựng được các chức năng của trang người dùng theo thiết kế đã được trình bày ở chương 3, đồ án đã sử dụng HTML, CSS, và JavaScript, Jquery để thiết kế giao diện và thao tác dữ liệu các trang theo yêu cầu. Tiếp theo, đồ án sẽ trình bày các kỹ thuật được sử dụng để xây dựng các trang.</w:t>
      </w:r>
      <w:bookmarkEnd w:id="130"/>
    </w:p>
    <w:p w14:paraId="00000130">
      <w:pPr>
        <w:keepNext/>
        <w:keepLines/>
        <w:pageBreakBefore w:val="0"/>
        <w:widowControl/>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2"/>
        <w:rPr>
          <w:rFonts w:hint="default" w:ascii="Times New Roman" w:hAnsi="Times New Roman" w:cs="Times New Roman"/>
          <w:smallCaps w:val="0"/>
          <w:strike w:val="0"/>
          <w:sz w:val="26"/>
          <w:szCs w:val="26"/>
          <w:shd w:val="clear" w:fill="auto"/>
        </w:rPr>
      </w:pPr>
      <w:bookmarkStart w:id="131" w:name="_Toc32539"/>
      <w:r>
        <w:rPr>
          <w:rFonts w:hint="default" w:ascii="Times New Roman" w:hAnsi="Times New Roman" w:cs="Times New Roman"/>
          <w:b/>
          <w:bCs/>
          <w:i/>
          <w:iCs/>
          <w:smallCaps w:val="0"/>
          <w:strike w:val="0"/>
          <w:color w:val="000000"/>
          <w:sz w:val="26"/>
          <w:szCs w:val="26"/>
          <w:u w:val="none"/>
          <w:shd w:val="clear" w:fill="auto"/>
          <w:vertAlign w:val="baseline"/>
          <w:rtl w:val="0"/>
        </w:rPr>
        <w:t>Trang chủ</w:t>
      </w:r>
      <w:r>
        <w:rPr>
          <w:rFonts w:hint="default" w:ascii="Times New Roman" w:hAnsi="Times New Roman" w:cs="Times New Roman"/>
          <w:b/>
          <w:bCs/>
          <w:i/>
          <w:iCs/>
          <w:smallCaps w:val="0"/>
          <w:strike w:val="0"/>
          <w:color w:val="FF0000"/>
          <w:sz w:val="26"/>
          <w:szCs w:val="26"/>
          <w:u w:val="none"/>
          <w:shd w:val="clear" w:fill="auto"/>
          <w:vertAlign w:val="baseline"/>
          <w:rtl w:val="0"/>
        </w:rPr>
        <w:t xml:space="preserve">  (Ví dụ)</w:t>
      </w:r>
      <w:bookmarkEnd w:id="131"/>
    </w:p>
    <w:p w14:paraId="00000131">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outlineLvl w:val="9"/>
        <w:rPr>
          <w:rFonts w:hint="default" w:ascii="Times New Roman" w:hAnsi="Times New Roman" w:eastAsia="Times New Roman" w:cs="Times New Roman"/>
          <w:i w:val="0"/>
          <w:iCs w:val="0"/>
          <w:smallCaps w:val="0"/>
          <w:strike w:val="0"/>
          <w:color w:val="000000"/>
          <w:sz w:val="26"/>
          <w:szCs w:val="26"/>
          <w:shd w:val="clear" w:fill="auto"/>
        </w:rPr>
      </w:pPr>
      <w:bookmarkStart w:id="132" w:name="_Toc18729"/>
      <w:r>
        <w:rPr>
          <w:rFonts w:hint="default" w:ascii="Times New Roman" w:hAnsi="Times New Roman" w:cs="Times New Roman"/>
          <w:i w:val="0"/>
          <w:iCs w:val="0"/>
          <w:smallCaps w:val="0"/>
          <w:strike w:val="0"/>
          <w:color w:val="000000"/>
          <w:sz w:val="26"/>
          <w:szCs w:val="26"/>
          <w:u w:val="none"/>
          <w:shd w:val="clear" w:fill="auto"/>
          <w:vertAlign w:val="baseline"/>
          <w:rtl w:val="0"/>
        </w:rPr>
        <w:t>Xây dựng bố cục trang Home bằng các thẻ HTML</w:t>
      </w:r>
      <w:bookmarkEnd w:id="132"/>
    </w:p>
    <w:p w14:paraId="000001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outlineLvl w:val="9"/>
        <w:rPr>
          <w:rFonts w:hint="default" w:ascii="Times New Roman" w:hAnsi="Times New Roman" w:cs="Times New Roman"/>
          <w:i w:val="0"/>
          <w:iCs w:val="0"/>
          <w:smallCaps w:val="0"/>
          <w:strike w:val="0"/>
          <w:color w:val="000000"/>
          <w:sz w:val="26"/>
          <w:szCs w:val="26"/>
          <w:u w:val="none"/>
          <w:shd w:val="clear" w:fill="auto"/>
          <w:vertAlign w:val="baseline"/>
        </w:rPr>
      </w:pPr>
      <w:bookmarkStart w:id="133" w:name="_Toc20476"/>
      <w:r>
        <w:rPr>
          <w:rFonts w:hint="default" w:ascii="Times New Roman" w:hAnsi="Times New Roman" w:cs="Times New Roman"/>
          <w:i w:val="0"/>
          <w:iCs w:val="0"/>
          <w:smallCaps w:val="0"/>
          <w:strike w:val="0"/>
          <w:color w:val="000000"/>
          <w:sz w:val="26"/>
          <w:szCs w:val="26"/>
          <w:u w:val="none"/>
          <w:shd w:val="clear" w:fill="auto"/>
          <w:vertAlign w:val="baseline"/>
          <w:rtl w:val="0"/>
        </w:rPr>
        <w:t>&lt;Phần này trình bày cách thức sử dụng các thẻ HTML để phân chia được bố cục trang Chủ&gt;.</w:t>
      </w:r>
      <w:bookmarkEnd w:id="133"/>
    </w:p>
    <w:p w14:paraId="00000133">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outlineLvl w:val="9"/>
        <w:rPr>
          <w:rFonts w:hint="default" w:ascii="Times New Roman" w:hAnsi="Times New Roman" w:eastAsia="Times New Roman" w:cs="Times New Roman"/>
          <w:i w:val="0"/>
          <w:iCs w:val="0"/>
          <w:smallCaps w:val="0"/>
          <w:strike w:val="0"/>
          <w:color w:val="000000"/>
          <w:sz w:val="26"/>
          <w:szCs w:val="26"/>
          <w:shd w:val="clear" w:fill="auto"/>
        </w:rPr>
      </w:pPr>
      <w:bookmarkStart w:id="134" w:name="_Toc30530"/>
      <w:r>
        <w:rPr>
          <w:rFonts w:hint="default" w:ascii="Times New Roman" w:hAnsi="Times New Roman" w:cs="Times New Roman"/>
          <w:i w:val="0"/>
          <w:iCs w:val="0"/>
          <w:smallCaps w:val="0"/>
          <w:strike w:val="0"/>
          <w:color w:val="000000"/>
          <w:sz w:val="26"/>
          <w:szCs w:val="26"/>
          <w:u w:val="none"/>
          <w:shd w:val="clear" w:fill="auto"/>
          <w:vertAlign w:val="baseline"/>
          <w:rtl w:val="0"/>
        </w:rPr>
        <w:t>Kỹ thuật định dạng bằng CSS</w:t>
      </w:r>
      <w:bookmarkEnd w:id="134"/>
    </w:p>
    <w:p w14:paraId="000001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outlineLvl w:val="9"/>
        <w:rPr>
          <w:rFonts w:hint="default" w:ascii="Times New Roman" w:hAnsi="Times New Roman" w:cs="Times New Roman"/>
          <w:i w:val="0"/>
          <w:iCs w:val="0"/>
          <w:smallCaps w:val="0"/>
          <w:strike w:val="0"/>
          <w:color w:val="000000"/>
          <w:sz w:val="26"/>
          <w:szCs w:val="26"/>
          <w:u w:val="none"/>
          <w:shd w:val="clear" w:fill="auto"/>
          <w:vertAlign w:val="baseline"/>
        </w:rPr>
      </w:pPr>
      <w:bookmarkStart w:id="135" w:name="_Toc20002"/>
      <w:r>
        <w:rPr>
          <w:rFonts w:hint="default" w:ascii="Times New Roman" w:hAnsi="Times New Roman" w:cs="Times New Roman"/>
          <w:i w:val="0"/>
          <w:iCs w:val="0"/>
          <w:smallCaps w:val="0"/>
          <w:strike w:val="0"/>
          <w:color w:val="000000"/>
          <w:sz w:val="26"/>
          <w:szCs w:val="26"/>
          <w:u w:val="none"/>
          <w:shd w:val="clear" w:fill="auto"/>
          <w:vertAlign w:val="baseline"/>
          <w:rtl w:val="0"/>
        </w:rPr>
        <w:t>&lt;Phần này trình bày kỹ thuật sử dụng CSS để định các phần của trang Home hiển thị theo bố cục đã thiết kế&gt;.</w:t>
      </w:r>
      <w:bookmarkEnd w:id="135"/>
    </w:p>
    <w:p w14:paraId="00000135">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outlineLvl w:val="9"/>
        <w:rPr>
          <w:rFonts w:hint="default" w:ascii="Times New Roman" w:hAnsi="Times New Roman" w:eastAsia="Times New Roman" w:cs="Times New Roman"/>
          <w:i w:val="0"/>
          <w:iCs w:val="0"/>
          <w:smallCaps w:val="0"/>
          <w:strike w:val="0"/>
          <w:color w:val="000000"/>
          <w:sz w:val="26"/>
          <w:szCs w:val="26"/>
          <w:shd w:val="clear" w:fill="auto"/>
        </w:rPr>
      </w:pPr>
      <w:bookmarkStart w:id="136" w:name="_Toc9115"/>
      <w:r>
        <w:rPr>
          <w:rFonts w:hint="default" w:ascii="Times New Roman" w:hAnsi="Times New Roman" w:cs="Times New Roman"/>
          <w:i w:val="0"/>
          <w:iCs w:val="0"/>
          <w:smallCaps w:val="0"/>
          <w:strike w:val="0"/>
          <w:color w:val="000000"/>
          <w:sz w:val="26"/>
          <w:szCs w:val="26"/>
          <w:u w:val="none"/>
          <w:shd w:val="clear" w:fill="auto"/>
          <w:vertAlign w:val="baseline"/>
          <w:rtl w:val="0"/>
        </w:rPr>
        <w:t>Sử dụng Javascript, Jquery, AngularJS để lập trình các chức năng</w:t>
      </w:r>
      <w:bookmarkEnd w:id="136"/>
    </w:p>
    <w:p w14:paraId="000001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outlineLvl w:val="9"/>
        <w:rPr>
          <w:rFonts w:hint="default" w:ascii="Times New Roman" w:hAnsi="Times New Roman" w:cs="Times New Roman"/>
          <w:i w:val="0"/>
          <w:iCs w:val="0"/>
          <w:smallCaps w:val="0"/>
          <w:strike w:val="0"/>
          <w:color w:val="000000"/>
          <w:sz w:val="26"/>
          <w:szCs w:val="26"/>
          <w:u w:val="none"/>
          <w:shd w:val="clear" w:fill="auto"/>
          <w:vertAlign w:val="baseline"/>
        </w:rPr>
      </w:pPr>
      <w:bookmarkStart w:id="137" w:name="_heading=h.eixeer3qvh6z" w:colFirst="0" w:colLast="0"/>
      <w:bookmarkEnd w:id="137"/>
      <w:bookmarkStart w:id="138" w:name="_Toc5205"/>
      <w:r>
        <w:rPr>
          <w:rFonts w:hint="default" w:ascii="Times New Roman" w:hAnsi="Times New Roman" w:cs="Times New Roman"/>
          <w:i w:val="0"/>
          <w:iCs w:val="0"/>
          <w:smallCaps w:val="0"/>
          <w:strike w:val="0"/>
          <w:color w:val="000000"/>
          <w:sz w:val="26"/>
          <w:szCs w:val="26"/>
          <w:u w:val="none"/>
          <w:shd w:val="clear" w:fill="auto"/>
          <w:vertAlign w:val="baseline"/>
          <w:rtl w:val="0"/>
        </w:rPr>
        <w:t>&lt;Phần này trình bày thuật toán hoặc các bước xử lý để có được các chức năng theo yêu cầu, ví dụ chức năng chọn mua hàng, tìm kiếm, ….&gt;</w:t>
      </w:r>
      <w:bookmarkEnd w:id="138"/>
    </w:p>
    <w:p w14:paraId="00000137">
      <w:pPr>
        <w:keepNext/>
        <w:keepLines/>
        <w:pageBreakBefore w:val="0"/>
        <w:widowControl/>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2"/>
        <w:rPr>
          <w:rFonts w:hint="default" w:ascii="Times New Roman" w:hAnsi="Times New Roman" w:cs="Times New Roman"/>
          <w:smallCaps w:val="0"/>
          <w:strike w:val="0"/>
          <w:sz w:val="26"/>
          <w:szCs w:val="26"/>
          <w:shd w:val="clear" w:fill="auto"/>
        </w:rPr>
      </w:pPr>
      <w:bookmarkStart w:id="139" w:name="_Toc12392"/>
      <w:r>
        <w:rPr>
          <w:rFonts w:hint="default" w:ascii="Times New Roman" w:hAnsi="Times New Roman" w:cs="Times New Roman"/>
          <w:b/>
          <w:bCs/>
          <w:i/>
          <w:iCs/>
          <w:smallCaps w:val="0"/>
          <w:strike w:val="0"/>
          <w:color w:val="000000"/>
          <w:sz w:val="26"/>
          <w:szCs w:val="26"/>
          <w:u w:val="none"/>
          <w:shd w:val="clear" w:fill="auto"/>
          <w:vertAlign w:val="baseline"/>
          <w:rtl w:val="0"/>
        </w:rPr>
        <w:t xml:space="preserve">Trang Danh mục sản phẩm  </w:t>
      </w:r>
      <w:r>
        <w:rPr>
          <w:rFonts w:hint="default" w:ascii="Times New Roman" w:hAnsi="Times New Roman" w:cs="Times New Roman"/>
          <w:b/>
          <w:bCs/>
          <w:i/>
          <w:iCs/>
          <w:smallCaps w:val="0"/>
          <w:strike w:val="0"/>
          <w:color w:val="FF0000"/>
          <w:sz w:val="26"/>
          <w:szCs w:val="26"/>
          <w:u w:val="none"/>
          <w:shd w:val="clear" w:fill="auto"/>
          <w:vertAlign w:val="baseline"/>
          <w:rtl w:val="0"/>
        </w:rPr>
        <w:t>(Ví dụ)</w:t>
      </w:r>
      <w:bookmarkEnd w:id="139"/>
      <w:r>
        <w:rPr>
          <w:rFonts w:hint="default" w:cs="Times New Roman"/>
          <w:b/>
          <w:bCs/>
          <w:i/>
          <w:iCs/>
          <w:smallCaps w:val="0"/>
          <w:strike w:val="0"/>
          <w:color w:val="FF0000"/>
          <w:sz w:val="26"/>
          <w:szCs w:val="26"/>
          <w:u w:val="none"/>
          <w:shd w:val="clear" w:fill="auto"/>
          <w:vertAlign w:val="baseline"/>
          <w:rtl w:val="0"/>
          <w:lang w:val="en-US"/>
        </w:rPr>
        <w:t>……</w:t>
      </w:r>
    </w:p>
    <w:p w14:paraId="00000139">
      <w:pPr>
        <w:keepNext/>
        <w:keepLines/>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1"/>
        <w:rPr>
          <w:rFonts w:hint="default" w:ascii="Times New Roman" w:hAnsi="Times New Roman" w:cs="Times New Roman"/>
          <w:color w:val="000000"/>
          <w:shd w:val="clear" w:fill="auto"/>
        </w:rPr>
      </w:pPr>
      <w:bookmarkStart w:id="140" w:name="_heading=h.lx1cgzakovxf" w:colFirst="0" w:colLast="0"/>
      <w:bookmarkEnd w:id="140"/>
      <w:bookmarkStart w:id="141" w:name="_Toc14136"/>
      <w:r>
        <w:rPr>
          <w:rFonts w:hint="default" w:ascii="Times New Roman" w:hAnsi="Times New Roman" w:cs="Times New Roman"/>
          <w:b/>
          <w:bCs/>
          <w:i w:val="0"/>
          <w:iCs w:val="0"/>
          <w:smallCaps w:val="0"/>
          <w:strike w:val="0"/>
          <w:color w:val="000000"/>
          <w:sz w:val="26"/>
          <w:szCs w:val="26"/>
          <w:u w:val="none"/>
          <w:shd w:val="clear" w:fill="auto"/>
          <w:vertAlign w:val="baseline"/>
          <w:rtl w:val="0"/>
        </w:rPr>
        <w:t>Triển khai các chức năng cho phân hệ quản trị nội dung</w:t>
      </w:r>
      <w:bookmarkEnd w:id="141"/>
    </w:p>
    <w:p w14:paraId="000001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42" w:name="_heading=h.4o5qh3bngcfa" w:colFirst="0" w:colLast="0"/>
      <w:bookmarkEnd w:id="142"/>
      <w:bookmarkStart w:id="143" w:name="_Toc19701"/>
      <w:r>
        <w:rPr>
          <w:rFonts w:hint="default" w:ascii="Times New Roman" w:hAnsi="Times New Roman" w:cs="Times New Roman"/>
          <w:i w:val="0"/>
          <w:iCs w:val="0"/>
          <w:smallCaps w:val="0"/>
          <w:strike w:val="0"/>
          <w:color w:val="FF0000"/>
          <w:sz w:val="26"/>
          <w:szCs w:val="26"/>
          <w:u w:val="none"/>
          <w:shd w:val="clear" w:fill="auto"/>
          <w:vertAlign w:val="baseline"/>
          <w:rtl w:val="0"/>
        </w:rPr>
        <w:t>&lt;</w:t>
      </w:r>
      <w:r>
        <w:rPr>
          <w:rFonts w:hint="default" w:ascii="Times New Roman" w:hAnsi="Times New Roman" w:cs="Times New Roman"/>
          <w:i/>
          <w:iCs/>
          <w:smallCaps w:val="0"/>
          <w:strike w:val="0"/>
          <w:color w:val="FF0000"/>
          <w:sz w:val="26"/>
          <w:szCs w:val="26"/>
          <w:u w:val="none"/>
          <w:shd w:val="clear" w:fill="auto"/>
          <w:vertAlign w:val="baseline"/>
          <w:rtl w:val="0"/>
        </w:rPr>
        <w:t>Phần này trình bày các kết quả đã được triển khai cho phân hệ trang quản trị, làm tương tự như mục 4.1</w:t>
      </w:r>
      <w:r>
        <w:rPr>
          <w:rFonts w:hint="default" w:ascii="Times New Roman" w:hAnsi="Times New Roman" w:cs="Times New Roman"/>
          <w:i w:val="0"/>
          <w:iCs w:val="0"/>
          <w:smallCaps w:val="0"/>
          <w:strike w:val="0"/>
          <w:color w:val="FF0000"/>
          <w:sz w:val="26"/>
          <w:szCs w:val="26"/>
          <w:u w:val="none"/>
          <w:shd w:val="clear" w:fill="auto"/>
          <w:vertAlign w:val="baseline"/>
          <w:rtl w:val="0"/>
        </w:rPr>
        <w:t>&gt;</w:t>
      </w:r>
      <w:bookmarkEnd w:id="143"/>
    </w:p>
    <w:p w14:paraId="0000013B">
      <w:pPr>
        <w:keepNext/>
        <w:keepLines/>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1"/>
        <w:rPr>
          <w:rFonts w:hint="default" w:ascii="Times New Roman" w:hAnsi="Times New Roman" w:cs="Times New Roman"/>
          <w:color w:val="000000"/>
          <w:shd w:val="clear" w:fill="auto"/>
        </w:rPr>
      </w:pPr>
      <w:bookmarkStart w:id="144" w:name="_Toc4447"/>
      <w:r>
        <w:rPr>
          <w:rFonts w:hint="default" w:ascii="Times New Roman" w:hAnsi="Times New Roman" w:cs="Times New Roman"/>
          <w:b/>
          <w:bCs/>
          <w:i w:val="0"/>
          <w:iCs w:val="0"/>
          <w:smallCaps w:val="0"/>
          <w:strike w:val="0"/>
          <w:color w:val="000000"/>
          <w:sz w:val="26"/>
          <w:szCs w:val="26"/>
          <w:u w:val="none"/>
          <w:shd w:val="clear" w:fill="auto"/>
          <w:vertAlign w:val="baseline"/>
          <w:rtl w:val="0"/>
        </w:rPr>
        <w:t>Kiểm thử và triển khai ứng dụng</w:t>
      </w:r>
      <w:bookmarkEnd w:id="144"/>
    </w:p>
    <w:p w14:paraId="0000013C">
      <w:pPr>
        <w:keepNext/>
        <w:keepLines/>
        <w:pageBreakBefore w:val="0"/>
        <w:widowControl/>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2"/>
        <w:rPr>
          <w:rFonts w:hint="default" w:ascii="Times New Roman" w:hAnsi="Times New Roman" w:cs="Times New Roman"/>
          <w:smallCaps w:val="0"/>
          <w:strike w:val="0"/>
          <w:sz w:val="26"/>
          <w:szCs w:val="26"/>
          <w:shd w:val="clear" w:fill="auto"/>
        </w:rPr>
      </w:pPr>
      <w:bookmarkStart w:id="145" w:name="_heading=h.uud74i1y5bgp" w:colFirst="0" w:colLast="0"/>
      <w:bookmarkEnd w:id="145"/>
      <w:bookmarkStart w:id="146" w:name="_Toc6448"/>
      <w:r>
        <w:rPr>
          <w:rFonts w:hint="default" w:ascii="Times New Roman" w:hAnsi="Times New Roman" w:cs="Times New Roman"/>
          <w:b/>
          <w:bCs/>
          <w:i/>
          <w:iCs/>
          <w:smallCaps w:val="0"/>
          <w:strike w:val="0"/>
          <w:color w:val="000000"/>
          <w:sz w:val="26"/>
          <w:szCs w:val="26"/>
          <w:u w:val="none"/>
          <w:shd w:val="clear" w:fill="auto"/>
          <w:vertAlign w:val="baseline"/>
          <w:rtl w:val="0"/>
        </w:rPr>
        <w:t>Kiểm thử</w:t>
      </w:r>
      <w:bookmarkEnd w:id="146"/>
    </w:p>
    <w:p w14:paraId="000001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47" w:name="_Toc4290"/>
      <w:r>
        <w:rPr>
          <w:rFonts w:hint="default" w:ascii="Times New Roman" w:hAnsi="Times New Roman" w:cs="Times New Roman"/>
          <w:i/>
          <w:iCs/>
          <w:smallCaps w:val="0"/>
          <w:strike w:val="0"/>
          <w:color w:val="FF0000"/>
          <w:sz w:val="26"/>
          <w:szCs w:val="26"/>
          <w:u w:val="none"/>
          <w:shd w:val="clear" w:fill="auto"/>
          <w:vertAlign w:val="baseline"/>
          <w:rtl w:val="0"/>
        </w:rPr>
        <w:t>&lt;Thực thi và kiểm tra, sửa lỗi tất cả các chức năng đáp ứng yêu cầu): Xây dựng và mô tả dữ liệu/hành động cho input và kết quả cho Output.&gt;</w:t>
      </w:r>
      <w:bookmarkEnd w:id="147"/>
    </w:p>
    <w:p w14:paraId="0000013E">
      <w:pPr>
        <w:keepNext/>
        <w:keepLines/>
        <w:pageBreakBefore w:val="0"/>
        <w:widowControl/>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2"/>
        <w:rPr>
          <w:rFonts w:hint="default" w:ascii="Times New Roman" w:hAnsi="Times New Roman" w:cs="Times New Roman"/>
          <w:smallCaps w:val="0"/>
          <w:strike w:val="0"/>
          <w:sz w:val="26"/>
          <w:szCs w:val="26"/>
          <w:shd w:val="clear" w:fill="auto"/>
        </w:rPr>
      </w:pPr>
      <w:bookmarkStart w:id="148" w:name="_heading=h.omnhmgqqr21g" w:colFirst="0" w:colLast="0"/>
      <w:bookmarkEnd w:id="148"/>
      <w:r>
        <w:rPr>
          <w:rFonts w:hint="default" w:ascii="Times New Roman" w:hAnsi="Times New Roman" w:cs="Times New Roman"/>
          <w:b/>
          <w:bCs/>
          <w:i/>
          <w:iCs/>
          <w:smallCaps w:val="0"/>
          <w:strike w:val="0"/>
          <w:color w:val="000000"/>
          <w:sz w:val="26"/>
          <w:szCs w:val="26"/>
          <w:u w:val="none"/>
          <w:shd w:val="clear" w:fill="auto"/>
          <w:vertAlign w:val="baseline"/>
          <w:rtl w:val="0"/>
        </w:rPr>
        <w:t xml:space="preserve"> </w:t>
      </w:r>
      <w:bookmarkStart w:id="149" w:name="_Toc4712"/>
      <w:r>
        <w:rPr>
          <w:rFonts w:hint="default" w:ascii="Times New Roman" w:hAnsi="Times New Roman" w:cs="Times New Roman"/>
          <w:b/>
          <w:bCs/>
          <w:i/>
          <w:iCs/>
          <w:smallCaps w:val="0"/>
          <w:strike w:val="0"/>
          <w:color w:val="000000"/>
          <w:sz w:val="26"/>
          <w:szCs w:val="26"/>
          <w:u w:val="none"/>
          <w:shd w:val="clear" w:fill="auto"/>
          <w:vertAlign w:val="baseline"/>
          <w:rtl w:val="0"/>
        </w:rPr>
        <w:t>Đóng gói ứng dụng</w:t>
      </w:r>
      <w:bookmarkEnd w:id="149"/>
      <w:r>
        <w:rPr>
          <w:rFonts w:hint="default" w:ascii="Times New Roman" w:hAnsi="Times New Roman" w:cs="Times New Roman"/>
          <w:b/>
          <w:bCs/>
          <w:i/>
          <w:iCs/>
          <w:smallCaps w:val="0"/>
          <w:strike w:val="0"/>
          <w:color w:val="000000"/>
          <w:sz w:val="26"/>
          <w:szCs w:val="26"/>
          <w:u w:val="none"/>
          <w:shd w:val="clear" w:fill="auto"/>
          <w:vertAlign w:val="baseline"/>
          <w:rtl w:val="0"/>
        </w:rPr>
        <w:t xml:space="preserve"> </w:t>
      </w:r>
    </w:p>
    <w:p w14:paraId="000001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50" w:name="_heading=h.o9670ufs6jb" w:colFirst="0" w:colLast="0"/>
      <w:bookmarkEnd w:id="150"/>
      <w:bookmarkStart w:id="151" w:name="_Toc21523"/>
      <w:r>
        <w:rPr>
          <w:rFonts w:hint="default" w:ascii="Times New Roman" w:hAnsi="Times New Roman" w:cs="Times New Roman"/>
          <w:i/>
          <w:iCs/>
          <w:smallCaps w:val="0"/>
          <w:strike w:val="0"/>
          <w:color w:val="FF0000"/>
          <w:sz w:val="26"/>
          <w:szCs w:val="26"/>
          <w:u w:val="none"/>
          <w:shd w:val="clear" w:fill="auto"/>
          <w:vertAlign w:val="baseline"/>
          <w:rtl w:val="0"/>
        </w:rPr>
        <w:t>&lt;Trình bày và minh chứng quy trình đóng gói sản phẩm của đồ án&gt;</w:t>
      </w:r>
      <w:bookmarkEnd w:id="151"/>
    </w:p>
    <w:p w14:paraId="00000140">
      <w:pPr>
        <w:keepNext/>
        <w:keepLines/>
        <w:pageBreakBefore w:val="0"/>
        <w:widowControl/>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 w:leftChars="0" w:right="0" w:firstLine="0"/>
        <w:jc w:val="both"/>
        <w:outlineLvl w:val="2"/>
        <w:rPr>
          <w:rFonts w:hint="default" w:ascii="Times New Roman" w:hAnsi="Times New Roman" w:cs="Times New Roman"/>
          <w:smallCaps w:val="0"/>
          <w:strike w:val="0"/>
          <w:sz w:val="26"/>
          <w:szCs w:val="26"/>
          <w:shd w:val="clear" w:fill="auto"/>
        </w:rPr>
      </w:pPr>
      <w:bookmarkStart w:id="152" w:name="_Toc31792"/>
      <w:r>
        <w:rPr>
          <w:rFonts w:hint="default" w:ascii="Times New Roman" w:hAnsi="Times New Roman" w:cs="Times New Roman"/>
          <w:b/>
          <w:bCs/>
          <w:i/>
          <w:iCs/>
          <w:smallCaps w:val="0"/>
          <w:strike w:val="0"/>
          <w:color w:val="000000"/>
          <w:sz w:val="26"/>
          <w:szCs w:val="26"/>
          <w:u w:val="none"/>
          <w:shd w:val="clear" w:fill="auto"/>
          <w:vertAlign w:val="baseline"/>
          <w:rtl w:val="0"/>
        </w:rPr>
        <w:t>Triển khai ứng dụng</w:t>
      </w:r>
      <w:bookmarkEnd w:id="152"/>
      <w:r>
        <w:rPr>
          <w:rFonts w:hint="default" w:ascii="Times New Roman" w:hAnsi="Times New Roman" w:cs="Times New Roman"/>
          <w:b/>
          <w:bCs/>
          <w:i/>
          <w:iCs/>
          <w:smallCaps w:val="0"/>
          <w:strike w:val="0"/>
          <w:color w:val="000000"/>
          <w:sz w:val="26"/>
          <w:szCs w:val="26"/>
          <w:u w:val="none"/>
          <w:shd w:val="clear" w:fill="auto"/>
          <w:vertAlign w:val="baseline"/>
          <w:rtl w:val="0"/>
        </w:rPr>
        <w:t xml:space="preserve"> </w:t>
      </w:r>
    </w:p>
    <w:p w14:paraId="000001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outlineLvl w:val="9"/>
        <w:rPr>
          <w:rFonts w:hint="default" w:ascii="Times New Roman" w:hAnsi="Times New Roman" w:cs="Times New Roman"/>
          <w:i w:val="0"/>
          <w:iCs w:val="0"/>
          <w:smallCaps w:val="0"/>
          <w:strike w:val="0"/>
          <w:color w:val="FF0000"/>
          <w:sz w:val="26"/>
          <w:szCs w:val="26"/>
          <w:u w:val="none"/>
          <w:shd w:val="clear" w:fill="auto"/>
          <w:vertAlign w:val="baseline"/>
        </w:rPr>
      </w:pPr>
      <w:bookmarkStart w:id="153" w:name="_heading=h.5bhyo5hdhd19" w:colFirst="0" w:colLast="0"/>
      <w:bookmarkEnd w:id="153"/>
      <w:bookmarkStart w:id="154" w:name="_Toc14767"/>
      <w:r>
        <w:rPr>
          <w:rFonts w:hint="default" w:ascii="Times New Roman" w:hAnsi="Times New Roman" w:cs="Times New Roman"/>
          <w:i/>
          <w:iCs/>
          <w:smallCaps w:val="0"/>
          <w:strike w:val="0"/>
          <w:color w:val="FF0000"/>
          <w:sz w:val="26"/>
          <w:szCs w:val="26"/>
          <w:u w:val="none"/>
          <w:shd w:val="clear" w:fill="auto"/>
          <w:vertAlign w:val="baseline"/>
          <w:rtl w:val="0"/>
        </w:rPr>
        <w:t>&lt;Trình bày điều kiện, môi trường triển khai ứng dụng: phần cứng, phần mềm&gt;</w:t>
      </w:r>
      <w:bookmarkEnd w:id="154"/>
    </w:p>
    <w:p w14:paraId="00000142">
      <w:pPr>
        <w:keepNext/>
        <w:keepLines w:val="0"/>
        <w:pageBreakBefore/>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993" w:right="0" w:firstLine="0"/>
        <w:jc w:val="center"/>
        <w:rPr>
          <w:rFonts w:hint="default" w:ascii="Times New Roman" w:hAnsi="Times New Roman" w:cs="Times New Roman"/>
          <w:b/>
          <w:bCs/>
          <w:i w:val="0"/>
          <w:iCs w:val="0"/>
          <w:smallCaps w:val="0"/>
          <w:strike w:val="0"/>
          <w:color w:val="000000"/>
          <w:sz w:val="28"/>
          <w:szCs w:val="28"/>
          <w:u w:val="none"/>
          <w:shd w:val="clear" w:fill="auto"/>
          <w:vertAlign w:val="baseline"/>
        </w:rPr>
      </w:pPr>
      <w:bookmarkStart w:id="155" w:name="_Toc10268"/>
      <w:r>
        <w:rPr>
          <w:rFonts w:hint="default" w:ascii="Times New Roman" w:hAnsi="Times New Roman" w:cs="Times New Roman"/>
          <w:b/>
          <w:bCs/>
          <w:i w:val="0"/>
          <w:iCs w:val="0"/>
          <w:smallCaps w:val="0"/>
          <w:strike w:val="0"/>
          <w:color w:val="000000"/>
          <w:sz w:val="28"/>
          <w:szCs w:val="28"/>
          <w:u w:val="none"/>
          <w:shd w:val="clear" w:fill="auto"/>
          <w:vertAlign w:val="baseline"/>
          <w:rtl w:val="0"/>
        </w:rPr>
        <w:t>KẾT LUẬN</w:t>
      </w:r>
      <w:bookmarkEnd w:id="155"/>
    </w:p>
    <w:p w14:paraId="00000143">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outlineLvl w:val="9"/>
        <w:rPr>
          <w:rFonts w:hint="default" w:ascii="Times New Roman" w:hAnsi="Times New Roman" w:cs="Times New Roman"/>
          <w:i w:val="0"/>
          <w:iCs w:val="0"/>
          <w:smallCaps w:val="0"/>
          <w:strike w:val="0"/>
          <w:color w:val="000000"/>
          <w:sz w:val="26"/>
          <w:szCs w:val="26"/>
          <w:shd w:val="clear" w:fill="auto"/>
        </w:rPr>
      </w:pPr>
      <w:bookmarkStart w:id="156" w:name="_Toc20167"/>
      <w:r>
        <w:rPr>
          <w:rFonts w:hint="default" w:ascii="Times New Roman" w:hAnsi="Times New Roman" w:cs="Times New Roman"/>
          <w:i w:val="0"/>
          <w:iCs w:val="0"/>
          <w:smallCaps w:val="0"/>
          <w:strike w:val="0"/>
          <w:color w:val="000000"/>
          <w:sz w:val="26"/>
          <w:szCs w:val="26"/>
          <w:u w:val="none"/>
          <w:shd w:val="clear" w:fill="auto"/>
          <w:vertAlign w:val="baseline"/>
          <w:rtl w:val="0"/>
        </w:rPr>
        <w:t xml:space="preserve">Trình bày kết quả đạt được: </w:t>
      </w:r>
      <w:r>
        <w:rPr>
          <w:rFonts w:hint="default" w:ascii="Times New Roman" w:hAnsi="Times New Roman" w:cs="Times New Roman"/>
          <w:i w:val="0"/>
          <w:iCs w:val="0"/>
          <w:smallCaps w:val="0"/>
          <w:strike w:val="0"/>
          <w:color w:val="FF0000"/>
          <w:sz w:val="26"/>
          <w:szCs w:val="26"/>
          <w:u w:val="none"/>
          <w:shd w:val="clear" w:fill="auto"/>
          <w:vertAlign w:val="baseline"/>
          <w:rtl w:val="0"/>
        </w:rPr>
        <w:t>Kiến thức, sản phẩm</w:t>
      </w:r>
      <w:bookmarkEnd w:id="156"/>
    </w:p>
    <w:p w14:paraId="00000144">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outlineLvl w:val="9"/>
        <w:rPr>
          <w:rFonts w:hint="default" w:ascii="Times New Roman" w:hAnsi="Times New Roman" w:cs="Times New Roman"/>
          <w:i w:val="0"/>
          <w:iCs w:val="0"/>
          <w:smallCaps w:val="0"/>
          <w:strike w:val="0"/>
          <w:color w:val="FF0000"/>
          <w:sz w:val="26"/>
          <w:szCs w:val="26"/>
          <w:shd w:val="clear" w:fill="auto"/>
        </w:rPr>
      </w:pPr>
      <w:bookmarkStart w:id="157" w:name="_Toc4319"/>
      <w:r>
        <w:rPr>
          <w:rFonts w:hint="default" w:ascii="Times New Roman" w:hAnsi="Times New Roman" w:cs="Times New Roman"/>
          <w:i w:val="0"/>
          <w:iCs w:val="0"/>
          <w:smallCaps w:val="0"/>
          <w:strike w:val="0"/>
          <w:color w:val="000000"/>
          <w:sz w:val="26"/>
          <w:szCs w:val="26"/>
          <w:u w:val="none"/>
          <w:shd w:val="clear" w:fill="auto"/>
          <w:vertAlign w:val="baseline"/>
          <w:rtl w:val="0"/>
        </w:rPr>
        <w:t xml:space="preserve">Những hạn chế của đề tài: </w:t>
      </w:r>
      <w:r>
        <w:rPr>
          <w:rFonts w:hint="default" w:ascii="Times New Roman" w:hAnsi="Times New Roman" w:cs="Times New Roman"/>
          <w:i w:val="0"/>
          <w:iCs w:val="0"/>
          <w:smallCaps w:val="0"/>
          <w:strike w:val="0"/>
          <w:color w:val="FF0000"/>
          <w:sz w:val="26"/>
          <w:szCs w:val="26"/>
          <w:u w:val="none"/>
          <w:shd w:val="clear" w:fill="auto"/>
          <w:vertAlign w:val="baseline"/>
          <w:rtl w:val="0"/>
        </w:rPr>
        <w:t>Sản phẩm (ví dụ: chức năng còn thiếu, chưa hoàn thiện….); Kỹ năng (phân tích thiết kế hệ thống, lập trình…)</w:t>
      </w:r>
      <w:bookmarkEnd w:id="157"/>
    </w:p>
    <w:p w14:paraId="00000145">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outlineLvl w:val="9"/>
        <w:rPr>
          <w:rFonts w:hint="default" w:ascii="Times New Roman" w:hAnsi="Times New Roman" w:cs="Times New Roman"/>
          <w:i w:val="0"/>
          <w:iCs w:val="0"/>
          <w:smallCaps w:val="0"/>
          <w:strike w:val="0"/>
          <w:color w:val="000000"/>
          <w:sz w:val="26"/>
          <w:szCs w:val="26"/>
          <w:shd w:val="clear" w:fill="auto"/>
        </w:rPr>
      </w:pPr>
      <w:bookmarkStart w:id="158" w:name="_heading=h.h8wycwsyykhe" w:colFirst="0" w:colLast="0"/>
      <w:bookmarkEnd w:id="158"/>
      <w:bookmarkStart w:id="159" w:name="_Toc17532"/>
      <w:r>
        <w:rPr>
          <w:rFonts w:hint="default" w:ascii="Times New Roman" w:hAnsi="Times New Roman" w:cs="Times New Roman"/>
          <w:i w:val="0"/>
          <w:iCs w:val="0"/>
          <w:smallCaps w:val="0"/>
          <w:strike w:val="0"/>
          <w:color w:val="000000"/>
          <w:sz w:val="26"/>
          <w:szCs w:val="26"/>
          <w:u w:val="none"/>
          <w:shd w:val="clear" w:fill="auto"/>
          <w:vertAlign w:val="baseline"/>
          <w:rtl w:val="0"/>
        </w:rPr>
        <w:t xml:space="preserve">Hướng phát triển của đề tài: </w:t>
      </w:r>
      <w:r>
        <w:rPr>
          <w:rFonts w:hint="default" w:ascii="Times New Roman" w:hAnsi="Times New Roman" w:cs="Times New Roman"/>
          <w:i w:val="0"/>
          <w:iCs w:val="0"/>
          <w:smallCaps w:val="0"/>
          <w:strike w:val="0"/>
          <w:color w:val="FF0000"/>
          <w:sz w:val="26"/>
          <w:szCs w:val="26"/>
          <w:u w:val="none"/>
          <w:shd w:val="clear" w:fill="auto"/>
          <w:vertAlign w:val="baseline"/>
          <w:rtl w:val="0"/>
        </w:rPr>
        <w:t>(Giải quyết những hạn chế của đề tài)</w:t>
      </w:r>
      <w:bookmarkEnd w:id="159"/>
    </w:p>
    <w:p w14:paraId="00000146">
      <w:pPr>
        <w:keepNext/>
        <w:keepLines w:val="0"/>
        <w:pageBreakBefore/>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0" w:right="0" w:firstLine="0"/>
        <w:jc w:val="center"/>
        <w:rPr>
          <w:rFonts w:hint="default" w:ascii="Times New Roman" w:hAnsi="Times New Roman" w:cs="Times New Roman"/>
          <w:b/>
          <w:bCs/>
          <w:i w:val="0"/>
          <w:iCs w:val="0"/>
          <w:smallCaps w:val="0"/>
          <w:strike w:val="0"/>
          <w:color w:val="000000"/>
          <w:sz w:val="26"/>
          <w:szCs w:val="26"/>
          <w:u w:val="none"/>
          <w:shd w:val="clear" w:fill="auto"/>
          <w:vertAlign w:val="baseline"/>
        </w:rPr>
      </w:pPr>
      <w:bookmarkStart w:id="160" w:name="_Toc10088"/>
      <w:r>
        <w:rPr>
          <w:rFonts w:hint="default" w:ascii="Times New Roman" w:hAnsi="Times New Roman" w:cs="Times New Roman"/>
          <w:b/>
          <w:bCs/>
          <w:i w:val="0"/>
          <w:iCs w:val="0"/>
          <w:smallCaps w:val="0"/>
          <w:strike w:val="0"/>
          <w:color w:val="000000"/>
          <w:sz w:val="26"/>
          <w:szCs w:val="26"/>
          <w:u w:val="none"/>
          <w:shd w:val="clear" w:fill="auto"/>
          <w:vertAlign w:val="baseline"/>
          <w:rtl w:val="0"/>
        </w:rPr>
        <w:t>TÀI LIỆU THAM KHẢO</w:t>
      </w:r>
      <w:bookmarkEnd w:id="160"/>
    </w:p>
    <w:tbl>
      <w:tblPr>
        <w:tblStyle w:val="71"/>
        <w:tblW w:w="8878" w:type="dxa"/>
        <w:tblInd w:w="-15" w:type="dxa"/>
        <w:tblLayout w:type="fixed"/>
        <w:tblCellMar>
          <w:top w:w="15" w:type="dxa"/>
          <w:left w:w="15" w:type="dxa"/>
          <w:bottom w:w="15" w:type="dxa"/>
          <w:right w:w="15" w:type="dxa"/>
        </w:tblCellMar>
      </w:tblPr>
      <w:tblGrid>
        <w:gridCol w:w="470"/>
        <w:gridCol w:w="8408"/>
      </w:tblGrid>
      <w:tr w14:paraId="2113B10B">
        <w:tblPrEx>
          <w:tblCellMar>
            <w:top w:w="15" w:type="dxa"/>
            <w:left w:w="15" w:type="dxa"/>
            <w:bottom w:w="15" w:type="dxa"/>
            <w:right w:w="15" w:type="dxa"/>
          </w:tblCellMar>
        </w:tblPrEx>
        <w:tc>
          <w:tcPr>
            <w:vAlign w:val="top"/>
          </w:tcPr>
          <w:p w14:paraId="000001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i w:val="0"/>
                <w:iCs w:val="0"/>
                <w:smallCaps w:val="0"/>
                <w:strike w:val="0"/>
                <w:color w:val="000000"/>
                <w:sz w:val="26"/>
                <w:szCs w:val="26"/>
                <w:u w:val="none"/>
                <w:shd w:val="clear" w:fill="auto"/>
                <w:vertAlign w:val="baseline"/>
              </w:rPr>
            </w:pPr>
            <w:bookmarkStart w:id="161" w:name="_Toc778"/>
            <w:r>
              <w:rPr>
                <w:rFonts w:hint="default" w:ascii="Times New Roman" w:hAnsi="Times New Roman" w:cs="Times New Roman"/>
                <w:i w:val="0"/>
                <w:iCs w:val="0"/>
                <w:smallCaps w:val="0"/>
                <w:strike w:val="0"/>
                <w:color w:val="000000"/>
                <w:sz w:val="26"/>
                <w:szCs w:val="26"/>
                <w:u w:val="none"/>
                <w:shd w:val="clear" w:fill="auto"/>
                <w:vertAlign w:val="baseline"/>
                <w:rtl w:val="0"/>
              </w:rPr>
              <w:t>[1]</w:t>
            </w:r>
            <w:bookmarkEnd w:id="161"/>
          </w:p>
        </w:tc>
        <w:tc>
          <w:tcPr>
            <w:vAlign w:val="top"/>
          </w:tcPr>
          <w:p w14:paraId="000001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i w:val="0"/>
                <w:iCs w:val="0"/>
                <w:smallCaps w:val="0"/>
                <w:strike w:val="0"/>
                <w:color w:val="FF0000"/>
                <w:sz w:val="26"/>
                <w:szCs w:val="26"/>
                <w:u w:val="none"/>
                <w:shd w:val="clear" w:fill="auto"/>
                <w:vertAlign w:val="baseline"/>
              </w:rPr>
            </w:pPr>
            <w:bookmarkStart w:id="162" w:name="_Toc10724"/>
            <w:r>
              <w:rPr>
                <w:rFonts w:hint="default" w:ascii="Times New Roman" w:hAnsi="Times New Roman" w:cs="Times New Roman"/>
                <w:i w:val="0"/>
                <w:iCs w:val="0"/>
                <w:smallCaps w:val="0"/>
                <w:strike w:val="0"/>
                <w:color w:val="FF0000"/>
                <w:sz w:val="26"/>
                <w:szCs w:val="26"/>
                <w:u w:val="none"/>
                <w:shd w:val="clear" w:fill="auto"/>
                <w:vertAlign w:val="baseline"/>
                <w:rtl w:val="0"/>
              </w:rPr>
              <w:t>Tên tác giả (năm XB), Tên sách, NXB, Nơi XB</w:t>
            </w:r>
            <w:bookmarkEnd w:id="162"/>
          </w:p>
        </w:tc>
      </w:tr>
      <w:tr w14:paraId="132A65E6">
        <w:tblPrEx>
          <w:tblCellMar>
            <w:top w:w="15" w:type="dxa"/>
            <w:left w:w="15" w:type="dxa"/>
            <w:bottom w:w="15" w:type="dxa"/>
            <w:right w:w="15" w:type="dxa"/>
          </w:tblCellMar>
        </w:tblPrEx>
        <w:tc>
          <w:tcPr>
            <w:vAlign w:val="top"/>
          </w:tcPr>
          <w:p w14:paraId="000001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i w:val="0"/>
                <w:iCs w:val="0"/>
                <w:smallCaps w:val="0"/>
                <w:strike w:val="0"/>
                <w:color w:val="000000"/>
                <w:sz w:val="26"/>
                <w:szCs w:val="26"/>
                <w:u w:val="none"/>
                <w:shd w:val="clear" w:fill="auto"/>
                <w:vertAlign w:val="baseline"/>
              </w:rPr>
            </w:pPr>
            <w:bookmarkStart w:id="163" w:name="_Toc29508"/>
            <w:r>
              <w:rPr>
                <w:rFonts w:hint="default" w:ascii="Times New Roman" w:hAnsi="Times New Roman" w:cs="Times New Roman"/>
                <w:i w:val="0"/>
                <w:iCs w:val="0"/>
                <w:smallCaps w:val="0"/>
                <w:strike w:val="0"/>
                <w:color w:val="000000"/>
                <w:sz w:val="26"/>
                <w:szCs w:val="26"/>
                <w:u w:val="none"/>
                <w:shd w:val="clear" w:fill="auto"/>
                <w:vertAlign w:val="baseline"/>
                <w:rtl w:val="0"/>
              </w:rPr>
              <w:t>[2]</w:t>
            </w:r>
            <w:bookmarkEnd w:id="163"/>
          </w:p>
        </w:tc>
        <w:tc>
          <w:tcPr>
            <w:vAlign w:val="top"/>
          </w:tcPr>
          <w:p w14:paraId="000001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i w:val="0"/>
                <w:iCs w:val="0"/>
                <w:smallCaps w:val="0"/>
                <w:strike w:val="0"/>
                <w:color w:val="000000"/>
                <w:sz w:val="26"/>
                <w:szCs w:val="26"/>
                <w:u w:val="none"/>
                <w:shd w:val="clear" w:fill="auto"/>
                <w:vertAlign w:val="baseline"/>
              </w:rPr>
            </w:pPr>
            <w:bookmarkStart w:id="164" w:name="_Toc23500"/>
            <w:r>
              <w:rPr>
                <w:rFonts w:hint="default" w:ascii="Times New Roman" w:hAnsi="Times New Roman" w:cs="Times New Roman"/>
                <w:i w:val="0"/>
                <w:iCs w:val="0"/>
                <w:smallCaps w:val="0"/>
                <w:strike w:val="0"/>
                <w:color w:val="000000"/>
                <w:sz w:val="26"/>
                <w:szCs w:val="26"/>
                <w:u w:val="none"/>
                <w:shd w:val="clear" w:fill="auto"/>
                <w:vertAlign w:val="baseline"/>
                <w:rtl w:val="0"/>
              </w:rPr>
              <w:t>………..</w:t>
            </w:r>
            <w:bookmarkEnd w:id="164"/>
          </w:p>
          <w:p w14:paraId="0000014B">
            <w:pPr>
              <w:spacing w:line="360" w:lineRule="auto"/>
              <w:rPr>
                <w:rFonts w:hint="default" w:ascii="Times New Roman" w:hAnsi="Times New Roman" w:cs="Times New Roman"/>
                <w:vertAlign w:val="baseline"/>
              </w:rPr>
            </w:pPr>
          </w:p>
        </w:tc>
      </w:tr>
    </w:tbl>
    <w:p w14:paraId="000001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i w:val="0"/>
          <w:iCs w:val="0"/>
          <w:smallCaps w:val="0"/>
          <w:strike w:val="0"/>
          <w:color w:val="000000"/>
          <w:sz w:val="26"/>
          <w:szCs w:val="26"/>
          <w:u w:val="none"/>
          <w:shd w:val="clear" w:fill="auto"/>
          <w:vertAlign w:val="baseline"/>
        </w:rPr>
      </w:pPr>
    </w:p>
    <w:p w14:paraId="0000014D">
      <w:pPr>
        <w:spacing w:line="360" w:lineRule="auto"/>
        <w:rPr>
          <w:rFonts w:hint="default" w:ascii="Times New Roman" w:hAnsi="Times New Roman" w:cs="Times New Roman"/>
          <w:vertAlign w:val="baseline"/>
        </w:rPr>
      </w:pPr>
    </w:p>
    <w:sectPr>
      <w:headerReference r:id="rId7" w:type="default"/>
      <w:footerReference r:id="rId8" w:type="default"/>
      <w:pgSz w:w="11907" w:h="16840"/>
      <w:pgMar w:top="1701" w:right="1138" w:bottom="1701" w:left="1985" w:header="720" w:footer="68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3" w:hanging="2"/>
      </w:pPr>
      <w:r>
        <w:separator/>
      </w:r>
    </w:p>
  </w:endnote>
  <w:endnote w:type="continuationSeparator" w:id="1">
    <w:p>
      <w:pPr>
        <w:spacing w:line="240" w:lineRule="auto"/>
        <w:ind w:left="-3"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FF4386E-7CE9-4871-BD9A-36E97EE4B351}"/>
  </w:font>
  <w:font w:name="Arial">
    <w:panose1 w:val="020B0604020202020204"/>
    <w:charset w:val="00"/>
    <w:family w:val="swiss"/>
    <w:pitch w:val="default"/>
    <w:sig w:usb0="E0002EFF" w:usb1="C000785B" w:usb2="00000009" w:usb3="00000000" w:csb0="400001FF" w:csb1="FFFF0000"/>
    <w:embedRegular r:id="rId2" w:fontKey="{2F23FB51-2580-4A37-9F4B-FD8B7BD86CE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0B79153-667E-4C88-A535-D4D49D4F8298}"/>
  </w:font>
  <w:font w:name="Wingdings">
    <w:panose1 w:val="05000000000000000000"/>
    <w:charset w:val="02"/>
    <w:family w:val="auto"/>
    <w:pitch w:val="default"/>
    <w:sig w:usb0="00000000" w:usb1="00000000" w:usb2="00000000" w:usb3="00000000" w:csb0="80000000" w:csb1="00000000"/>
    <w:embedRegular r:id="rId4" w:fontKey="{E8495E05-C12B-4F0B-93DB-77191E3A6C83}"/>
  </w:font>
  <w:font w:name="Calibri">
    <w:panose1 w:val="020F0502020204030204"/>
    <w:charset w:val="00"/>
    <w:family w:val="swiss"/>
    <w:pitch w:val="default"/>
    <w:sig w:usb0="E4002EFF" w:usb1="C200247B" w:usb2="00000009" w:usb3="00000000" w:csb0="200001FF" w:csb1="00000000"/>
    <w:embedRegular r:id="rId5" w:fontKey="{DBBE96BD-B31A-4C63-A6C4-374C89FCEDEB}"/>
  </w:font>
  <w:font w:name="Cambria">
    <w:panose1 w:val="02040503050406030204"/>
    <w:charset w:val="00"/>
    <w:family w:val="auto"/>
    <w:pitch w:val="default"/>
    <w:sig w:usb0="E00006FF" w:usb1="420024FF" w:usb2="02000000" w:usb3="00000000" w:csb0="2000019F" w:csb1="00000000"/>
    <w:embedRegular r:id="rId6" w:fontKey="{DBE206DC-B223-4C0F-B592-37792DC892A9}"/>
  </w:font>
  <w:font w:name="Noto Sans Symbols">
    <w:altName w:val="Segoe Print"/>
    <w:panose1 w:val="00000000000000000000"/>
    <w:charset w:val="00"/>
    <w:family w:val="auto"/>
    <w:pitch w:val="default"/>
    <w:sig w:usb0="00000000" w:usb1="00000000" w:usb2="00000000" w:usb3="00000000" w:csb0="00000000" w:csb1="00000000"/>
    <w:embedRegular r:id="rId7" w:fontKey="{A83665BF-2DE5-4C8D-A19F-2431751F088A}"/>
  </w:font>
  <w:font w:name=".VnTime">
    <w:altName w:val="Segoe Print"/>
    <w:panose1 w:val="00000000000000000000"/>
    <w:charset w:val="00"/>
    <w:family w:val="auto"/>
    <w:pitch w:val="default"/>
    <w:sig w:usb0="00000000" w:usb1="00000000" w:usb2="00000000" w:usb3="00000000" w:csb0="00000000" w:csb1="00000000"/>
    <w:embedRegular r:id="rId8" w:fontKey="{FA57DE05-0B58-4636-A92C-CC4498E983E8}"/>
  </w:font>
  <w:font w:name="Segoe UI">
    <w:panose1 w:val="020B0502040204020203"/>
    <w:charset w:val="00"/>
    <w:family w:val="auto"/>
    <w:pitch w:val="default"/>
    <w:sig w:usb0="E4002EFF" w:usb1="C000E47F" w:usb2="00000009" w:usb3="00000000" w:csb0="200001FF" w:csb1="00000000"/>
    <w:embedRegular r:id="rId9" w:fontKey="{6FCD34F1-CC84-47E6-A9D8-FC3838299F5F}"/>
  </w:font>
  <w:font w:name="Georgia">
    <w:panose1 w:val="02040502050405020303"/>
    <w:charset w:val="00"/>
    <w:family w:val="auto"/>
    <w:pitch w:val="default"/>
    <w:sig w:usb0="00000287" w:usb1="00000000" w:usb2="00000000" w:usb3="00000000" w:csb0="2000009F" w:csb1="00000000"/>
    <w:embedRegular r:id="rId10" w:fontKey="{4A132DFA-FDDC-4FDE-B4E7-BF5269C7AAE3}"/>
  </w:font>
  <w:font w:name="Segoe Print">
    <w:panose1 w:val="02000600000000000000"/>
    <w:charset w:val="00"/>
    <w:family w:val="auto"/>
    <w:pitch w:val="default"/>
    <w:sig w:usb0="0000028F" w:usb1="00000000" w:usb2="00000000" w:usb3="00000000" w:csb0="2000009F" w:csb1="47010000"/>
    <w:embedRegular r:id="rId11" w:fontKey="{CCCD4D51-5379-426E-B7ED-042BDBD72E00}"/>
  </w:font>
  <w:font w:name="Tahoma">
    <w:panose1 w:val="020B0604030504040204"/>
    <w:charset w:val="00"/>
    <w:family w:val="auto"/>
    <w:pitch w:val="default"/>
    <w:sig w:usb0="E1002EFF" w:usb1="C000605B" w:usb2="00000029" w:usb3="00000000" w:csb0="200101FF" w:csb1="20280000"/>
    <w:embedRegular r:id="rId12" w:fontKey="{8B3B78BA-6FE8-47C5-9921-3BF6DAE29290}"/>
  </w:font>
  <w:font w:name="Symbol">
    <w:panose1 w:val="05050102010706020507"/>
    <w:charset w:val="00"/>
    <w:family w:val="auto"/>
    <w:pitch w:val="default"/>
    <w:sig w:usb0="00000000" w:usb1="00000000" w:usb2="00000000" w:usb3="00000000" w:csb0="80000000" w:csb1="00000000"/>
    <w:embedRegular r:id="rId13" w:fontKey="{C3411A8D-2427-4BB9-92B0-4E42E1A75CF1}"/>
  </w:font>
  <w:font w:name="Wingdings">
    <w:panose1 w:val="05000000000000000000"/>
    <w:charset w:val="00"/>
    <w:family w:val="auto"/>
    <w:pitch w:val="default"/>
    <w:sig w:usb0="00000000" w:usb1="00000000" w:usb2="00000000" w:usb3="00000000" w:csb0="80000000" w:csb1="00000000"/>
    <w:embedRegular r:id="rId14" w:fontKey="{AC665C37-B09A-445D-A72B-7FF56F66E2CE}"/>
  </w:font>
  <w:font w:name="t">
    <w:altName w:val="Segoe Print"/>
    <w:panose1 w:val="00000000000000000000"/>
    <w:charset w:val="00"/>
    <w:family w:val="auto"/>
    <w:pitch w:val="default"/>
    <w:sig w:usb0="00000000" w:usb1="00000000" w:usb2="00000000" w:usb3="00000000" w:csb0="00000000" w:csb1="00000000"/>
    <w:embedRegular r:id="rId15" w:fontKey="{0AC6776A-1070-4389-84E9-A2177563172E}"/>
  </w:font>
  <w:font w:name="Ti">
    <w:altName w:val="Segoe Print"/>
    <w:panose1 w:val="00000000000000000000"/>
    <w:charset w:val="00"/>
    <w:family w:val="auto"/>
    <w:pitch w:val="default"/>
    <w:sig w:usb0="00000000" w:usb1="00000000" w:usb2="00000000" w:usb3="00000000" w:csb0="00000000" w:csb1="00000000"/>
    <w:embedRegular r:id="rId16" w:fontKey="{22D079FF-7B01-4A4D-82BB-8AE76EAB8D59}"/>
  </w:font>
  <w:font w:name="Tim">
    <w:altName w:val="Segoe Print"/>
    <w:panose1 w:val="00000000000000000000"/>
    <w:charset w:val="00"/>
    <w:family w:val="auto"/>
    <w:pitch w:val="default"/>
    <w:sig w:usb0="00000000" w:usb1="00000000" w:usb2="00000000" w:usb3="00000000" w:csb0="00000000" w:csb1="00000000"/>
    <w:embedRegular r:id="rId17" w:fontKey="{E37EAEB4-69B1-4B7A-A370-CF103311808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1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pPr>
    <w:r>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fldChar w:fldCharType="end"/>
    </w:r>
  </w:p>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pPr>
    <w:r>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fldChar w:fldCharType="end"/>
    </w:r>
  </w:p>
  <w:p w14:paraId="000001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7"/>
        <w:szCs w:val="27"/>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3" w:hanging="2"/>
      </w:pPr>
      <w:r>
        <w:separator/>
      </w:r>
    </w:p>
  </w:footnote>
  <w:footnote w:type="continuationSeparator" w:id="1">
    <w:p>
      <w:pPr>
        <w:spacing w:line="360" w:lineRule="auto"/>
        <w:ind w:left="-3"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796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375"/>
        <w:tab w:val="center" w:pos="4394"/>
      </w:tabs>
      <w:spacing w:before="0" w:after="200" w:line="276" w:lineRule="auto"/>
      <w:ind w:left="0" w:right="0" w:firstLine="0"/>
      <w:jc w:val="both"/>
      <w:rPr>
        <w:rFonts w:hint="default"/>
        <w:lang w:val="en-US"/>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Đồ án </w:t>
    </w:r>
    <w:r>
      <w:rPr>
        <w:rtl w:val="0"/>
      </w:rPr>
      <w:t xml:space="preserve">4: </w:t>
    </w:r>
    <w:r>
      <mc:AlternateContent>
        <mc:Choice Requires="wps">
          <w:drawing>
            <wp:anchor distT="0" distB="0" distL="114300" distR="114300" simplePos="0" relativeHeight="251659264" behindDoc="0" locked="0" layoutInCell="1" allowOverlap="1">
              <wp:simplePos x="0" y="0"/>
              <wp:positionH relativeFrom="column">
                <wp:posOffset>-31115</wp:posOffset>
              </wp:positionH>
              <wp:positionV relativeFrom="paragraph">
                <wp:posOffset>248285</wp:posOffset>
              </wp:positionV>
              <wp:extent cx="0" cy="12700"/>
              <wp:effectExtent l="0" t="0" r="0" b="0"/>
              <wp:wrapNone/>
              <wp:docPr id="1026" name="Straight Arrow Connector 1026"/>
              <wp:cNvGraphicFramePr/>
              <a:graphic xmlns:a="http://schemas.openxmlformats.org/drawingml/2006/main">
                <a:graphicData uri="http://schemas.microsoft.com/office/word/2010/wordprocessingShape">
                  <wps:wsp>
                    <wps:cNvCnPr/>
                    <wps:spPr>
                      <a:xfrm>
                        <a:off x="2545650" y="3780000"/>
                        <a:ext cx="5600700"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45pt;margin-top:19.55pt;height:1pt;width:0pt;z-index:251659264;mso-width-relative:page;mso-height-relative:page;" filled="f" stroked="t" coordsize="21600,21600" o:gfxdata="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YNcvrUAAAABwEAAA8AAAAAAAAAAQAgAAAAIgAAAGRycy9k&#10;b3ducmV2LnhtbFBLAQIUABQAAAAIAIdO4kBQarbnPwIAAJ4EAAAOAAAAAAAAAAEAIAAAACMBAABk&#10;cnMvZTJvRG9jLnhtbFBLBQYAAAAABgAGAFkBAADUBQAAAAA=&#10;">
              <v:fill on="f" focussize="0,0"/>
              <v:stroke color="#000000" joinstyle="round" startarrowwidth="narrow" startarrowlength="short" endarrowwidth="narrow" endarrowlength="short"/>
              <v:imagedata o:title=""/>
              <o:lock v:ext="edit" aspectratio="f"/>
            </v:shape>
          </w:pict>
        </mc:Fallback>
      </mc:AlternateContent>
    </w:r>
    <w:r>
      <w:rPr>
        <w:rFonts w:hint="default"/>
        <w:lang w:val="en-US"/>
      </w:rPr>
      <w:t>Xây dựng website đọc truyện online MangaDex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B1876D"/>
    <w:multiLevelType w:val="multilevel"/>
    <w:tmpl w:val="92B1876D"/>
    <w:lvl w:ilvl="0" w:tentative="0">
      <w:start w:val="4"/>
      <w:numFmt w:val="bullet"/>
      <w:lvlText w:val="-"/>
      <w:lvlJc w:val="left"/>
      <w:pPr>
        <w:ind w:left="360" w:hanging="360"/>
      </w:pPr>
      <w:rPr>
        <w:rFonts w:ascii="Times New Roman" w:hAnsi="Times New Roman" w:eastAsia="Times New Roman" w:cs="Times New Roman"/>
        <w:vertAlign w:val="baseline"/>
      </w:rPr>
    </w:lvl>
    <w:lvl w:ilvl="1" w:tentative="0">
      <w:start w:val="1"/>
      <w:numFmt w:val="bullet"/>
      <w:lvlText w:val="o"/>
      <w:lvlJc w:val="left"/>
      <w:pPr>
        <w:ind w:left="1080" w:hanging="360"/>
      </w:pPr>
      <w:rPr>
        <w:rFonts w:ascii="Courier New" w:hAnsi="Courier New" w:eastAsia="Courier New" w:cs="Courier New"/>
        <w:vertAlign w:val="baseline"/>
      </w:rPr>
    </w:lvl>
    <w:lvl w:ilvl="2" w:tentative="0">
      <w:start w:val="1"/>
      <w:numFmt w:val="bullet"/>
      <w:lvlText w:val="▪"/>
      <w:lvlJc w:val="left"/>
      <w:pPr>
        <w:ind w:left="1800" w:hanging="360"/>
      </w:pPr>
      <w:rPr>
        <w:rFonts w:ascii="Noto Sans Symbols" w:hAnsi="Noto Sans Symbols" w:eastAsia="Noto Sans Symbols" w:cs="Noto Sans Symbols"/>
        <w:vertAlign w:val="baseline"/>
      </w:rPr>
    </w:lvl>
    <w:lvl w:ilvl="3" w:tentative="0">
      <w:start w:val="1"/>
      <w:numFmt w:val="bullet"/>
      <w:lvlText w:val="●"/>
      <w:lvlJc w:val="left"/>
      <w:pPr>
        <w:ind w:left="2520" w:hanging="360"/>
      </w:pPr>
      <w:rPr>
        <w:rFonts w:ascii="Noto Sans Symbols" w:hAnsi="Noto Sans Symbols" w:eastAsia="Noto Sans Symbols" w:cs="Noto Sans Symbols"/>
        <w:vertAlign w:val="baseline"/>
      </w:rPr>
    </w:lvl>
    <w:lvl w:ilvl="4" w:tentative="0">
      <w:start w:val="1"/>
      <w:numFmt w:val="bullet"/>
      <w:lvlText w:val="o"/>
      <w:lvlJc w:val="left"/>
      <w:pPr>
        <w:ind w:left="3240" w:hanging="360"/>
      </w:pPr>
      <w:rPr>
        <w:rFonts w:ascii="Courier New" w:hAnsi="Courier New" w:eastAsia="Courier New" w:cs="Courier New"/>
        <w:vertAlign w:val="baseline"/>
      </w:rPr>
    </w:lvl>
    <w:lvl w:ilvl="5" w:tentative="0">
      <w:start w:val="1"/>
      <w:numFmt w:val="bullet"/>
      <w:lvlText w:val="▪"/>
      <w:lvlJc w:val="left"/>
      <w:pPr>
        <w:ind w:left="3960" w:hanging="360"/>
      </w:pPr>
      <w:rPr>
        <w:rFonts w:ascii="Noto Sans Symbols" w:hAnsi="Noto Sans Symbols" w:eastAsia="Noto Sans Symbols" w:cs="Noto Sans Symbols"/>
        <w:vertAlign w:val="baseline"/>
      </w:rPr>
    </w:lvl>
    <w:lvl w:ilvl="6" w:tentative="0">
      <w:start w:val="1"/>
      <w:numFmt w:val="bullet"/>
      <w:lvlText w:val="●"/>
      <w:lvlJc w:val="left"/>
      <w:pPr>
        <w:ind w:left="4680" w:hanging="360"/>
      </w:pPr>
      <w:rPr>
        <w:rFonts w:ascii="Noto Sans Symbols" w:hAnsi="Noto Sans Symbols" w:eastAsia="Noto Sans Symbols" w:cs="Noto Sans Symbols"/>
        <w:vertAlign w:val="baseline"/>
      </w:rPr>
    </w:lvl>
    <w:lvl w:ilvl="7" w:tentative="0">
      <w:start w:val="1"/>
      <w:numFmt w:val="bullet"/>
      <w:lvlText w:val="o"/>
      <w:lvlJc w:val="left"/>
      <w:pPr>
        <w:ind w:left="5400" w:hanging="360"/>
      </w:pPr>
      <w:rPr>
        <w:rFonts w:ascii="Courier New" w:hAnsi="Courier New" w:eastAsia="Courier New" w:cs="Courier New"/>
        <w:vertAlign w:val="baseline"/>
      </w:rPr>
    </w:lvl>
    <w:lvl w:ilvl="8" w:tentative="0">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1">
    <w:nsid w:val="B23FCE2E"/>
    <w:multiLevelType w:val="multilevel"/>
    <w:tmpl w:val="B23FCE2E"/>
    <w:lvl w:ilvl="0" w:tentative="0">
      <w:start w:val="1"/>
      <w:numFmt w:val="decimal"/>
      <w:lvlText w:val="CHƯƠNG %1:"/>
      <w:lvlJc w:val="left"/>
      <w:pPr>
        <w:tabs>
          <w:tab w:val="left" w:pos="0"/>
        </w:tabs>
        <w:ind w:left="993" w:firstLine="0"/>
      </w:pPr>
      <w:rPr>
        <w:rFonts w:ascii="Times New Roman" w:hAnsi="Times New Roman" w:eastAsia="Times New Roman" w:cs="Times New Roman"/>
        <w:b/>
        <w:bCs/>
        <w:i w:val="0"/>
        <w:iCs w:val="0"/>
        <w:sz w:val="28"/>
        <w:szCs w:val="28"/>
        <w:vertAlign w:val="baseline"/>
      </w:rPr>
    </w:lvl>
    <w:lvl w:ilvl="1" w:tentative="0">
      <w:start w:val="1"/>
      <w:numFmt w:val="decimal"/>
      <w:lvlText w:val="%1.%2"/>
      <w:lvlJc w:val="left"/>
      <w:pPr>
        <w:tabs>
          <w:tab w:val="left" w:pos="0"/>
        </w:tabs>
        <w:ind w:left="0" w:firstLine="0"/>
      </w:pPr>
      <w:rPr>
        <w:rFonts w:ascii="Times New Roman" w:hAnsi="Times New Roman" w:eastAsia="Times New Roman" w:cs="Times New Roman"/>
        <w:b/>
        <w:bCs/>
        <w:i w:val="0"/>
        <w:iCs w:val="0"/>
        <w:smallCaps w:val="0"/>
        <w:strike w:val="0"/>
        <w:sz w:val="26"/>
        <w:szCs w:val="26"/>
        <w:u w:val="none"/>
        <w:vertAlign w:val="baseline"/>
      </w:rPr>
    </w:lvl>
    <w:lvl w:ilvl="2" w:tentative="0">
      <w:start w:val="1"/>
      <w:numFmt w:val="decimal"/>
      <w:lvlText w:val="%1.%2.%3"/>
      <w:lvlJc w:val="left"/>
      <w:pPr>
        <w:tabs>
          <w:tab w:val="left" w:pos="0"/>
        </w:tabs>
        <w:ind w:left="0" w:firstLine="0"/>
      </w:pPr>
      <w:rPr>
        <w:rFonts w:ascii="Times New Roman" w:hAnsi="Times New Roman" w:eastAsia="Times New Roman" w:cs="Times New Roman"/>
        <w:b/>
        <w:bCs/>
        <w:i w:val="0"/>
        <w:iCs w:val="0"/>
        <w:color w:val="000000"/>
        <w:vertAlign w:val="baseline"/>
      </w:rPr>
    </w:lvl>
    <w:lvl w:ilvl="3" w:tentative="0">
      <w:start w:val="1"/>
      <w:numFmt w:val="lowerLetter"/>
      <w:lvlText w:val="%4)"/>
      <w:lvlJc w:val="left"/>
      <w:pPr>
        <w:tabs>
          <w:tab w:val="left" w:pos="0"/>
        </w:tabs>
        <w:ind w:left="1134" w:hanging="850"/>
      </w:pPr>
      <w:rPr>
        <w:rFonts w:ascii="Times New Roman" w:hAnsi="Times New Roman" w:eastAsia="Times New Roman" w:cs="Times New Roman"/>
        <w:b/>
        <w:bCs/>
        <w:i/>
        <w:iCs/>
        <w:color w:val="000000"/>
        <w:vertAlign w:val="baseline"/>
      </w:rPr>
    </w:lvl>
    <w:lvl w:ilvl="4" w:tentative="0">
      <w:start w:val="1"/>
      <w:numFmt w:val="bullet"/>
      <w:lvlText w:val="●"/>
      <w:lvlJc w:val="left"/>
      <w:pPr>
        <w:tabs>
          <w:tab w:val="left" w:pos="0"/>
        </w:tabs>
        <w:ind w:left="1134" w:firstLine="0"/>
      </w:pPr>
      <w:rPr>
        <w:rFonts w:ascii="Noto Sans Symbols" w:hAnsi="Noto Sans Symbols" w:eastAsia="Noto Sans Symbols" w:cs="Noto Sans Symbols"/>
        <w:color w:val="000000"/>
        <w:vertAlign w:val="baseline"/>
      </w:rPr>
    </w:lvl>
    <w:lvl w:ilvl="5" w:tentative="0">
      <w:start w:val="1"/>
      <w:numFmt w:val="lowerRoman"/>
      <w:lvlText w:val="(%6)"/>
      <w:lvlJc w:val="left"/>
      <w:pPr>
        <w:tabs>
          <w:tab w:val="left" w:pos="0"/>
        </w:tabs>
        <w:ind w:left="2160" w:hanging="360"/>
      </w:pPr>
      <w:rPr>
        <w:vertAlign w:val="baseline"/>
      </w:rPr>
    </w:lvl>
    <w:lvl w:ilvl="6" w:tentative="0">
      <w:start w:val="1"/>
      <w:numFmt w:val="decimal"/>
      <w:lvlText w:val="%7."/>
      <w:lvlJc w:val="left"/>
      <w:pPr>
        <w:tabs>
          <w:tab w:val="left" w:pos="0"/>
        </w:tabs>
        <w:ind w:left="2520" w:hanging="360"/>
      </w:pPr>
      <w:rPr>
        <w:vertAlign w:val="baseline"/>
      </w:rPr>
    </w:lvl>
    <w:lvl w:ilvl="7" w:tentative="0">
      <w:start w:val="1"/>
      <w:numFmt w:val="lowerLetter"/>
      <w:lvlText w:val="%8."/>
      <w:lvlJc w:val="left"/>
      <w:pPr>
        <w:tabs>
          <w:tab w:val="left" w:pos="0"/>
        </w:tabs>
        <w:ind w:left="2880" w:hanging="360"/>
      </w:pPr>
      <w:rPr>
        <w:vertAlign w:val="baseline"/>
      </w:rPr>
    </w:lvl>
    <w:lvl w:ilvl="8" w:tentative="0">
      <w:start w:val="1"/>
      <w:numFmt w:val="lowerRoman"/>
      <w:lvlText w:val="%9."/>
      <w:lvlJc w:val="left"/>
      <w:pPr>
        <w:tabs>
          <w:tab w:val="left" w:pos="0"/>
        </w:tabs>
        <w:ind w:left="3240" w:hanging="360"/>
      </w:pPr>
      <w:rPr>
        <w:vertAlign w:val="baseline"/>
      </w:rPr>
    </w:lvl>
  </w:abstractNum>
  <w:abstractNum w:abstractNumId="2">
    <w:nsid w:val="CF092B84"/>
    <w:multiLevelType w:val="multilevel"/>
    <w:tmpl w:val="CF092B84"/>
    <w:lvl w:ilvl="0" w:tentative="0">
      <w:start w:val="1"/>
      <w:numFmt w:val="bullet"/>
      <w:pStyle w:val="58"/>
      <w:lvlText w:val="+"/>
      <w:lvlJc w:val="left"/>
      <w:pPr>
        <w:ind w:left="720" w:hanging="360"/>
      </w:pPr>
      <w:rPr>
        <w:rFonts w:ascii="Arial" w:hAnsi="Arial" w:eastAsia="Arial" w:cs="Arial"/>
        <w:sz w:val="20"/>
        <w:szCs w:val="20"/>
        <w:vertAlign w:val="baseline"/>
      </w:rPr>
    </w:lvl>
    <w:lvl w:ilvl="1" w:tentative="0">
      <w:start w:val="1"/>
      <w:numFmt w:val="bullet"/>
      <w:lvlText w:val="o"/>
      <w:lvlJc w:val="left"/>
      <w:pPr>
        <w:ind w:left="1440" w:hanging="360"/>
      </w:pPr>
      <w:rPr>
        <w:rFonts w:ascii="Courier New" w:hAnsi="Courier New" w:eastAsia="Courier New" w:cs="Courier New"/>
        <w:sz w:val="20"/>
        <w:szCs w:val="20"/>
        <w:vertAlign w:val="baseline"/>
      </w:rPr>
    </w:lvl>
    <w:lvl w:ilvl="2" w:tentative="0">
      <w:start w:val="1"/>
      <w:numFmt w:val="bullet"/>
      <w:lvlText w:val="▪"/>
      <w:lvlJc w:val="left"/>
      <w:pPr>
        <w:ind w:left="2160" w:hanging="360"/>
      </w:pPr>
      <w:rPr>
        <w:rFonts w:ascii="Noto Sans Symbols" w:hAnsi="Noto Sans Symbols" w:eastAsia="Noto Sans Symbols" w:cs="Noto Sans Symbols"/>
        <w:sz w:val="20"/>
        <w:szCs w:val="20"/>
        <w:vertAlign w:val="baseline"/>
      </w:rPr>
    </w:lvl>
    <w:lvl w:ilvl="3" w:tentative="0">
      <w:start w:val="1"/>
      <w:numFmt w:val="bullet"/>
      <w:lvlText w:val="▪"/>
      <w:lvlJc w:val="left"/>
      <w:pPr>
        <w:ind w:left="2880" w:hanging="360"/>
      </w:pPr>
      <w:rPr>
        <w:rFonts w:ascii="Noto Sans Symbols" w:hAnsi="Noto Sans Symbols" w:eastAsia="Noto Sans Symbols" w:cs="Noto Sans Symbols"/>
        <w:sz w:val="20"/>
        <w:szCs w:val="20"/>
        <w:vertAlign w:val="baseline"/>
      </w:rPr>
    </w:lvl>
    <w:lvl w:ilvl="4" w:tentative="0">
      <w:start w:val="1"/>
      <w:numFmt w:val="bullet"/>
      <w:lvlText w:val="▪"/>
      <w:lvlJc w:val="left"/>
      <w:pPr>
        <w:ind w:left="3600" w:hanging="360"/>
      </w:pPr>
      <w:rPr>
        <w:rFonts w:ascii="Noto Sans Symbols" w:hAnsi="Noto Sans Symbols" w:eastAsia="Noto Sans Symbols" w:cs="Noto Sans Symbols"/>
        <w:sz w:val="20"/>
        <w:szCs w:val="20"/>
        <w:vertAlign w:val="baseline"/>
      </w:rPr>
    </w:lvl>
    <w:lvl w:ilvl="5" w:tentative="0">
      <w:start w:val="1"/>
      <w:numFmt w:val="bullet"/>
      <w:lvlText w:val="▪"/>
      <w:lvlJc w:val="left"/>
      <w:pPr>
        <w:ind w:left="4320" w:hanging="360"/>
      </w:pPr>
      <w:rPr>
        <w:rFonts w:ascii="Noto Sans Symbols" w:hAnsi="Noto Sans Symbols" w:eastAsia="Noto Sans Symbols" w:cs="Noto Sans Symbols"/>
        <w:sz w:val="20"/>
        <w:szCs w:val="20"/>
        <w:vertAlign w:val="baseline"/>
      </w:rPr>
    </w:lvl>
    <w:lvl w:ilvl="6" w:tentative="0">
      <w:start w:val="1"/>
      <w:numFmt w:val="bullet"/>
      <w:lvlText w:val="▪"/>
      <w:lvlJc w:val="left"/>
      <w:pPr>
        <w:ind w:left="5040" w:hanging="360"/>
      </w:pPr>
      <w:rPr>
        <w:rFonts w:ascii="Noto Sans Symbols" w:hAnsi="Noto Sans Symbols" w:eastAsia="Noto Sans Symbols" w:cs="Noto Sans Symbols"/>
        <w:sz w:val="20"/>
        <w:szCs w:val="20"/>
        <w:vertAlign w:val="baseline"/>
      </w:rPr>
    </w:lvl>
    <w:lvl w:ilvl="7" w:tentative="0">
      <w:start w:val="1"/>
      <w:numFmt w:val="bullet"/>
      <w:lvlText w:val="▪"/>
      <w:lvlJc w:val="left"/>
      <w:pPr>
        <w:ind w:left="5760" w:hanging="360"/>
      </w:pPr>
      <w:rPr>
        <w:rFonts w:ascii="Noto Sans Symbols" w:hAnsi="Noto Sans Symbols" w:eastAsia="Noto Sans Symbols" w:cs="Noto Sans Symbols"/>
        <w:sz w:val="20"/>
        <w:szCs w:val="20"/>
        <w:vertAlign w:val="baseline"/>
      </w:rPr>
    </w:lvl>
    <w:lvl w:ilvl="8" w:tentative="0">
      <w:start w:val="1"/>
      <w:numFmt w:val="bullet"/>
      <w:lvlText w:val="▪"/>
      <w:lvlJc w:val="left"/>
      <w:pPr>
        <w:ind w:left="6480" w:hanging="360"/>
      </w:pPr>
      <w:rPr>
        <w:rFonts w:ascii="Noto Sans Symbols" w:hAnsi="Noto Sans Symbols" w:eastAsia="Noto Sans Symbols" w:cs="Noto Sans Symbols"/>
        <w:sz w:val="20"/>
        <w:szCs w:val="20"/>
        <w:vertAlign w:val="baseline"/>
      </w:rPr>
    </w:lvl>
  </w:abstractNum>
  <w:abstractNum w:abstractNumId="3">
    <w:nsid w:val="0053208E"/>
    <w:multiLevelType w:val="multilevel"/>
    <w:tmpl w:val="0053208E"/>
    <w:lvl w:ilvl="0" w:tentative="0">
      <w:start w:val="1"/>
      <w:numFmt w:val="bullet"/>
      <w:pStyle w:val="27"/>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pStyle w:val="39"/>
      <w:lvlText w:val="▪"/>
      <w:lvlJc w:val="left"/>
      <w:pPr>
        <w:ind w:left="2160" w:hanging="360"/>
      </w:pPr>
      <w:rPr>
        <w:rFonts w:ascii="Noto Sans Symbols" w:hAnsi="Noto Sans Symbols" w:eastAsia="Noto Sans Symbols" w:cs="Noto Sans Symbols"/>
        <w:vertAlign w:val="baseline"/>
      </w:rPr>
    </w:lvl>
    <w:lvl w:ilvl="3" w:tentative="0">
      <w:start w:val="1"/>
      <w:numFmt w:val="bullet"/>
      <w:pStyle w:val="40"/>
      <w:lvlText w:val="●"/>
      <w:lvlJc w:val="left"/>
      <w:pPr>
        <w:ind w:left="2880" w:hanging="360"/>
      </w:pPr>
      <w:rPr>
        <w:rFonts w:ascii="Noto Sans Symbols" w:hAnsi="Noto Sans Symbols" w:eastAsia="Noto Sans Symbols" w:cs="Noto Sans Symbols"/>
        <w:vertAlign w:val="baseline"/>
      </w:rPr>
    </w:lvl>
    <w:lvl w:ilvl="4" w:tentative="0">
      <w:start w:val="1"/>
      <w:numFmt w:val="bullet"/>
      <w:pStyle w:val="21"/>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4">
    <w:nsid w:val="2D152FC7"/>
    <w:multiLevelType w:val="multilevel"/>
    <w:tmpl w:val="2D152FC7"/>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5">
    <w:nsid w:val="59ADCABA"/>
    <w:multiLevelType w:val="multilevel"/>
    <w:tmpl w:val="59ADCABA"/>
    <w:lvl w:ilvl="0" w:tentative="0">
      <w:start w:val="1"/>
      <w:numFmt w:val="bullet"/>
      <w:pStyle w:val="68"/>
      <w:lvlText w:val="+"/>
      <w:lvlJc w:val="left"/>
      <w:pPr>
        <w:ind w:left="720" w:hanging="360"/>
      </w:pPr>
      <w:rPr>
        <w:rFonts w:ascii="Arial" w:hAnsi="Arial" w:eastAsia="Arial" w:cs="Arial"/>
        <w:sz w:val="20"/>
        <w:szCs w:val="20"/>
        <w:vertAlign w:val="baseline"/>
      </w:rPr>
    </w:lvl>
    <w:lvl w:ilvl="1" w:tentative="0">
      <w:start w:val="1"/>
      <w:numFmt w:val="bullet"/>
      <w:lvlText w:val="o"/>
      <w:lvlJc w:val="left"/>
      <w:pPr>
        <w:ind w:left="1440" w:hanging="360"/>
      </w:pPr>
      <w:rPr>
        <w:rFonts w:ascii="Courier New" w:hAnsi="Courier New" w:eastAsia="Courier New" w:cs="Courier New"/>
        <w:sz w:val="20"/>
        <w:szCs w:val="20"/>
        <w:vertAlign w:val="baseline"/>
      </w:rPr>
    </w:lvl>
    <w:lvl w:ilvl="2" w:tentative="0">
      <w:start w:val="1"/>
      <w:numFmt w:val="bullet"/>
      <w:lvlText w:val="▪"/>
      <w:lvlJc w:val="left"/>
      <w:pPr>
        <w:ind w:left="2160" w:hanging="360"/>
      </w:pPr>
      <w:rPr>
        <w:rFonts w:ascii="Noto Sans Symbols" w:hAnsi="Noto Sans Symbols" w:eastAsia="Noto Sans Symbols" w:cs="Noto Sans Symbols"/>
        <w:sz w:val="20"/>
        <w:szCs w:val="20"/>
        <w:vertAlign w:val="baseline"/>
      </w:rPr>
    </w:lvl>
    <w:lvl w:ilvl="3" w:tentative="0">
      <w:start w:val="1"/>
      <w:numFmt w:val="bullet"/>
      <w:lvlText w:val="▪"/>
      <w:lvlJc w:val="left"/>
      <w:pPr>
        <w:ind w:left="2880" w:hanging="360"/>
      </w:pPr>
      <w:rPr>
        <w:rFonts w:ascii="Noto Sans Symbols" w:hAnsi="Noto Sans Symbols" w:eastAsia="Noto Sans Symbols" w:cs="Noto Sans Symbols"/>
        <w:sz w:val="20"/>
        <w:szCs w:val="20"/>
        <w:vertAlign w:val="baseline"/>
      </w:rPr>
    </w:lvl>
    <w:lvl w:ilvl="4" w:tentative="0">
      <w:start w:val="1"/>
      <w:numFmt w:val="bullet"/>
      <w:lvlText w:val="▪"/>
      <w:lvlJc w:val="left"/>
      <w:pPr>
        <w:ind w:left="3600" w:hanging="360"/>
      </w:pPr>
      <w:rPr>
        <w:rFonts w:ascii="Noto Sans Symbols" w:hAnsi="Noto Sans Symbols" w:eastAsia="Noto Sans Symbols" w:cs="Noto Sans Symbols"/>
        <w:sz w:val="20"/>
        <w:szCs w:val="20"/>
        <w:vertAlign w:val="baseline"/>
      </w:rPr>
    </w:lvl>
    <w:lvl w:ilvl="5" w:tentative="0">
      <w:start w:val="1"/>
      <w:numFmt w:val="bullet"/>
      <w:lvlText w:val="▪"/>
      <w:lvlJc w:val="left"/>
      <w:pPr>
        <w:ind w:left="4320" w:hanging="360"/>
      </w:pPr>
      <w:rPr>
        <w:rFonts w:ascii="Noto Sans Symbols" w:hAnsi="Noto Sans Symbols" w:eastAsia="Noto Sans Symbols" w:cs="Noto Sans Symbols"/>
        <w:sz w:val="20"/>
        <w:szCs w:val="20"/>
        <w:vertAlign w:val="baseline"/>
      </w:rPr>
    </w:lvl>
    <w:lvl w:ilvl="6" w:tentative="0">
      <w:start w:val="1"/>
      <w:numFmt w:val="bullet"/>
      <w:lvlText w:val="▪"/>
      <w:lvlJc w:val="left"/>
      <w:pPr>
        <w:ind w:left="5040" w:hanging="360"/>
      </w:pPr>
      <w:rPr>
        <w:rFonts w:ascii="Noto Sans Symbols" w:hAnsi="Noto Sans Symbols" w:eastAsia="Noto Sans Symbols" w:cs="Noto Sans Symbols"/>
        <w:sz w:val="20"/>
        <w:szCs w:val="20"/>
        <w:vertAlign w:val="baseline"/>
      </w:rPr>
    </w:lvl>
    <w:lvl w:ilvl="7" w:tentative="0">
      <w:start w:val="1"/>
      <w:numFmt w:val="bullet"/>
      <w:lvlText w:val="▪"/>
      <w:lvlJc w:val="left"/>
      <w:pPr>
        <w:ind w:left="5760" w:hanging="360"/>
      </w:pPr>
      <w:rPr>
        <w:rFonts w:ascii="Noto Sans Symbols" w:hAnsi="Noto Sans Symbols" w:eastAsia="Noto Sans Symbols" w:cs="Noto Sans Symbols"/>
        <w:sz w:val="20"/>
        <w:szCs w:val="20"/>
        <w:vertAlign w:val="baseline"/>
      </w:rPr>
    </w:lvl>
    <w:lvl w:ilvl="8" w:tentative="0">
      <w:start w:val="1"/>
      <w:numFmt w:val="bullet"/>
      <w:lvlText w:val="▪"/>
      <w:lvlJc w:val="left"/>
      <w:pPr>
        <w:ind w:left="6480" w:hanging="360"/>
      </w:pPr>
      <w:rPr>
        <w:rFonts w:ascii="Noto Sans Symbols" w:hAnsi="Noto Sans Symbols" w:eastAsia="Noto Sans Symbols" w:cs="Noto Sans Symbols"/>
        <w:sz w:val="20"/>
        <w:szCs w:val="20"/>
        <w:vertAlign w:val="baseline"/>
      </w:rPr>
    </w:lvl>
  </w:abstractNum>
  <w:abstractNum w:abstractNumId="6">
    <w:nsid w:val="7D82A0B4"/>
    <w:multiLevelType w:val="multilevel"/>
    <w:tmpl w:val="7D82A0B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2"/>
  </w:num>
  <w:num w:numId="3">
    <w:abstractNumId w:val="5"/>
  </w:num>
  <w:num w:numId="4">
    <w:abstractNumId w:val="1"/>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F605C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uppressAutoHyphens/>
      <w:spacing w:line="360" w:lineRule="auto"/>
      <w:ind w:leftChars="-1" w:rightChars="0" w:hangingChars="1"/>
      <w:textAlignment w:val="top"/>
      <w:outlineLvl w:val="0"/>
    </w:pPr>
    <w:rPr>
      <w:rFonts w:ascii="Times New Roman" w:hAnsi="Times New Roman" w:eastAsia="Times New Roman"/>
      <w:w w:val="100"/>
      <w:position w:val="-1"/>
      <w:sz w:val="26"/>
      <w:szCs w:val="26"/>
      <w:vertAlign w:val="baseline"/>
      <w:cs w:val="0"/>
      <w:lang w:val="de-DE" w:eastAsia="en-US" w:bidi="ar-SA"/>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spacing w:before="200" w:after="0" w:line="360" w:lineRule="auto"/>
    </w:pPr>
    <w:rPr>
      <w:rFonts w:ascii="Cambria" w:hAnsi="Cambria" w:eastAsia="Cambria" w:cs="Cambria"/>
      <w:b/>
      <w:bCs/>
      <w:color w:val="4F81BD"/>
      <w:sz w:val="26"/>
      <w:szCs w:val="26"/>
      <w:vertAlign w:val="baseline"/>
    </w:rPr>
  </w:style>
  <w:style w:type="paragraph" w:styleId="4">
    <w:name w:val="heading 3"/>
    <w:basedOn w:val="1"/>
    <w:next w:val="1"/>
    <w:qFormat/>
    <w:uiPriority w:val="0"/>
    <w:pPr>
      <w:keepNext/>
      <w:spacing w:before="240" w:after="60" w:line="360" w:lineRule="auto"/>
    </w:pPr>
    <w:rPr>
      <w:rFonts w:ascii="Cambria" w:hAnsi="Cambria" w:eastAsia="Cambria" w:cs="Cambria"/>
      <w:b/>
      <w:bCs/>
      <w:sz w:val="26"/>
      <w:szCs w:val="26"/>
      <w:vertAlign w:val="baseline"/>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qFormat/>
    <w:uiPriority w:val="0"/>
    <w:rPr>
      <w:w w:val="100"/>
      <w:position w:val="-1"/>
      <w:vertAlign w:val="baseline"/>
      <w:cs w:val="0"/>
    </w:rPr>
  </w:style>
  <w:style w:type="table" w:default="1" w:styleId="9">
    <w:name w:val="Normal Table"/>
    <w:semiHidden/>
    <w:qFormat/>
    <w:uiPriority w:val="0"/>
    <w:tblPr>
      <w:tblCellMar>
        <w:top w:w="0" w:type="dxa"/>
        <w:left w:w="108" w:type="dxa"/>
        <w:bottom w:w="0" w:type="dxa"/>
        <w:right w:w="108" w:type="dxa"/>
      </w:tblCellMar>
    </w:tblPr>
  </w:style>
  <w:style w:type="paragraph" w:styleId="10">
    <w:name w:val="Balloon Text"/>
    <w:basedOn w:val="1"/>
    <w:qFormat/>
    <w:uiPriority w:val="0"/>
    <w:pPr>
      <w:suppressAutoHyphens/>
      <w:spacing w:after="0" w:line="240" w:lineRule="auto"/>
      <w:ind w:leftChars="-1" w:rightChars="0" w:hangingChars="1"/>
      <w:textAlignment w:val="top"/>
      <w:outlineLvl w:val="0"/>
    </w:pPr>
    <w:rPr>
      <w:rFonts w:ascii="Segoe UI" w:hAnsi="Segoe UI" w:eastAsia="Times New Roman"/>
      <w:w w:val="100"/>
      <w:position w:val="-1"/>
      <w:sz w:val="18"/>
      <w:szCs w:val="18"/>
      <w:vertAlign w:val="baseline"/>
      <w:cs w:val="0"/>
      <w:lang w:val="zh-CN" w:eastAsia="zh-CN" w:bidi="ar-SA"/>
    </w:rPr>
  </w:style>
  <w:style w:type="paragraph" w:styleId="11">
    <w:name w:val="Body Text"/>
    <w:basedOn w:val="1"/>
    <w:uiPriority w:val="0"/>
    <w:pPr>
      <w:suppressAutoHyphens/>
      <w:spacing w:before="240" w:after="60" w:line="360" w:lineRule="atLeast"/>
      <w:ind w:leftChars="-1" w:rightChars="0" w:hangingChars="1"/>
      <w:jc w:val="both"/>
      <w:textAlignment w:val="top"/>
      <w:outlineLvl w:val="0"/>
    </w:pPr>
    <w:rPr>
      <w:rFonts w:ascii=".VnTime" w:hAnsi=".VnTime" w:eastAsia="Times New Roman"/>
      <w:w w:val="100"/>
      <w:position w:val="-1"/>
      <w:sz w:val="28"/>
      <w:szCs w:val="24"/>
      <w:vertAlign w:val="baseline"/>
      <w:cs w:val="0"/>
      <w:lang w:val="zh-CN" w:eastAsia="zh-CN" w:bidi="ar-SA"/>
    </w:rPr>
  </w:style>
  <w:style w:type="paragraph" w:styleId="12">
    <w:name w:val="Body Text 2"/>
    <w:basedOn w:val="1"/>
    <w:qFormat/>
    <w:uiPriority w:val="0"/>
    <w:pPr>
      <w:suppressAutoHyphens/>
      <w:spacing w:after="120" w:line="480" w:lineRule="auto"/>
      <w:ind w:leftChars="-1" w:rightChars="0" w:hangingChars="1"/>
      <w:jc w:val="both"/>
      <w:textAlignment w:val="top"/>
      <w:outlineLvl w:val="0"/>
    </w:pPr>
    <w:rPr>
      <w:rFonts w:ascii=".VnTime" w:hAnsi=".VnTime" w:eastAsia="Times New Roman"/>
      <w:w w:val="100"/>
      <w:position w:val="-1"/>
      <w:sz w:val="28"/>
      <w:szCs w:val="24"/>
      <w:vertAlign w:val="baseline"/>
      <w:cs w:val="0"/>
      <w:lang w:val="en-US" w:eastAsia="en-US" w:bidi="ar-SA"/>
    </w:rPr>
  </w:style>
  <w:style w:type="paragraph" w:styleId="13">
    <w:name w:val="caption"/>
    <w:basedOn w:val="1"/>
    <w:next w:val="1"/>
    <w:qFormat/>
    <w:uiPriority w:val="0"/>
    <w:pPr>
      <w:suppressAutoHyphens/>
      <w:spacing w:before="360" w:after="120" w:line="360" w:lineRule="auto"/>
      <w:ind w:leftChars="-1" w:rightChars="0" w:hangingChars="1" w:firstLine="567"/>
      <w:jc w:val="center"/>
      <w:textAlignment w:val="top"/>
      <w:outlineLvl w:val="0"/>
    </w:pPr>
    <w:rPr>
      <w:rFonts w:ascii="Times New Roman" w:hAnsi="Times New Roman" w:eastAsia="Calibri"/>
      <w:b/>
      <w:bCs/>
      <w:i/>
      <w:w w:val="100"/>
      <w:position w:val="-1"/>
      <w:sz w:val="26"/>
      <w:szCs w:val="26"/>
      <w:vertAlign w:val="baseline"/>
      <w:cs w:val="0"/>
      <w:lang w:val="zh-CN" w:eastAsia="zh-CN" w:bidi="ar-SA"/>
    </w:rPr>
  </w:style>
  <w:style w:type="paragraph" w:styleId="14">
    <w:name w:val="footer"/>
    <w:basedOn w:val="1"/>
    <w:uiPriority w:val="0"/>
    <w:pPr>
      <w:tabs>
        <w:tab w:val="center" w:pos="4320"/>
        <w:tab w:val="right" w:pos="8640"/>
      </w:tabs>
      <w:suppressAutoHyphens/>
      <w:spacing w:after="0" w:line="240" w:lineRule="auto"/>
      <w:ind w:leftChars="-1" w:rightChars="0" w:hangingChars="1"/>
      <w:textAlignment w:val="top"/>
      <w:outlineLvl w:val="0"/>
    </w:pPr>
    <w:rPr>
      <w:rFonts w:ascii="Times New Roman" w:hAnsi="Times New Roman" w:eastAsia="Times New Roman"/>
      <w:w w:val="100"/>
      <w:position w:val="-1"/>
      <w:sz w:val="27"/>
      <w:szCs w:val="27"/>
      <w:vertAlign w:val="baseline"/>
      <w:cs w:val="0"/>
      <w:lang w:val="vi-VN" w:eastAsia="zh-CN" w:bidi="ar-SA"/>
    </w:rPr>
  </w:style>
  <w:style w:type="paragraph" w:styleId="15">
    <w:name w:val="header"/>
    <w:basedOn w:val="1"/>
    <w:qFormat/>
    <w:uiPriority w:val="0"/>
    <w:pPr>
      <w:tabs>
        <w:tab w:val="center" w:pos="4680"/>
        <w:tab w:val="right" w:pos="9360"/>
      </w:tabs>
      <w:suppressAutoHyphens/>
      <w:spacing w:after="0" w:line="240" w:lineRule="auto"/>
      <w:ind w:leftChars="-1" w:rightChars="0" w:hangingChars="1" w:firstLine="567"/>
      <w:jc w:val="both"/>
      <w:textAlignment w:val="top"/>
      <w:outlineLvl w:val="0"/>
    </w:pPr>
    <w:rPr>
      <w:rFonts w:ascii="Times New Roman" w:hAnsi="Times New Roman" w:eastAsia="Calibri"/>
      <w:w w:val="100"/>
      <w:position w:val="-1"/>
      <w:sz w:val="26"/>
      <w:szCs w:val="20"/>
      <w:vertAlign w:val="baseline"/>
      <w:cs w:val="0"/>
      <w:lang w:val="zh-CN" w:eastAsia="zh-CN" w:bidi="ar-SA"/>
    </w:rPr>
  </w:style>
  <w:style w:type="character" w:styleId="16">
    <w:name w:val="Hyperlink"/>
    <w:qFormat/>
    <w:uiPriority w:val="0"/>
    <w:rPr>
      <w:color w:val="0000FF"/>
      <w:w w:val="100"/>
      <w:position w:val="-1"/>
      <w:u w:val="single"/>
      <w:vertAlign w:val="baseline"/>
      <w:cs w:val="0"/>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paragraph" w:styleId="1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9">
    <w:name w:val="Table Grid"/>
    <w:basedOn w:val="20"/>
    <w:uiPriority w:val="0"/>
    <w:pPr>
      <w:suppressAutoHyphens/>
      <w:spacing w:after="0" w:line="240" w:lineRule="auto"/>
      <w:ind w:leftChars="-1" w:rightChars="0" w:hangingChars="1"/>
      <w:textAlignment w:val="top"/>
      <w:outlineLvl w:val="0"/>
    </w:pPr>
    <w:rPr>
      <w:w w:val="100"/>
      <w:position w:val="-1"/>
      <w:vertAlign w:val="baseline"/>
      <w:cs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TableNormal"/>
    <w:qFormat/>
    <w:uiPriority w:val="0"/>
    <w:tblPr>
      <w:tblCellMar>
        <w:top w:w="100" w:type="dxa"/>
        <w:left w:w="100" w:type="dxa"/>
        <w:bottom w:w="100" w:type="dxa"/>
        <w:right w:w="100" w:type="dxa"/>
      </w:tblCellMar>
    </w:tblPr>
  </w:style>
  <w:style w:type="paragraph" w:styleId="21">
    <w:name w:val="table of figures"/>
    <w:basedOn w:val="1"/>
    <w:next w:val="1"/>
    <w:qFormat/>
    <w:uiPriority w:val="0"/>
    <w:pPr>
      <w:numPr>
        <w:ilvl w:val="4"/>
        <w:numId w:val="1"/>
      </w:numPr>
      <w:suppressAutoHyphens/>
      <w:spacing w:before="120" w:after="0" w:line="360" w:lineRule="auto"/>
      <w:ind w:leftChars="-1" w:rightChars="0" w:hangingChars="1"/>
      <w:jc w:val="both"/>
      <w:textAlignment w:val="top"/>
      <w:outlineLvl w:val="0"/>
    </w:pPr>
    <w:rPr>
      <w:rFonts w:ascii="Times New Roman" w:hAnsi="Times New Roman" w:eastAsia="Calibri" w:cs="Times New Roman"/>
      <w:w w:val="100"/>
      <w:position w:val="-1"/>
      <w:sz w:val="26"/>
      <w:szCs w:val="22"/>
      <w:vertAlign w:val="baseline"/>
      <w:cs w:val="0"/>
      <w:lang w:val="en-US" w:eastAsia="en-US" w:bidi="ar-SA"/>
    </w:rPr>
  </w:style>
  <w:style w:type="paragraph" w:styleId="22">
    <w:name w:val="Title"/>
    <w:basedOn w:val="1"/>
    <w:next w:val="1"/>
    <w:qFormat/>
    <w:uiPriority w:val="0"/>
    <w:pPr>
      <w:pBdr>
        <w:bottom w:val="single" w:color="4F81BD" w:sz="8" w:space="4"/>
      </w:pBdr>
      <w:spacing w:after="300" w:line="240" w:lineRule="auto"/>
      <w:ind w:firstLine="567"/>
      <w:jc w:val="both"/>
    </w:pPr>
    <w:rPr>
      <w:rFonts w:ascii="Cambria" w:hAnsi="Cambria" w:eastAsia="Cambria" w:cs="Cambria"/>
      <w:color w:val="17365D"/>
      <w:sz w:val="52"/>
      <w:szCs w:val="52"/>
      <w:vertAlign w:val="baseline"/>
    </w:rPr>
  </w:style>
  <w:style w:type="paragraph" w:styleId="23">
    <w:name w:val="toc 1"/>
    <w:basedOn w:val="1"/>
    <w:next w:val="1"/>
    <w:qFormat/>
    <w:uiPriority w:val="0"/>
    <w:pPr>
      <w:suppressAutoHyphens/>
      <w:spacing w:line="360" w:lineRule="auto"/>
      <w:ind w:leftChars="-1" w:rightChars="0" w:hangingChars="1"/>
      <w:textAlignment w:val="top"/>
      <w:outlineLvl w:val="0"/>
    </w:pPr>
    <w:rPr>
      <w:rFonts w:ascii="Times New Roman" w:hAnsi="Times New Roman" w:eastAsia="Times New Roman"/>
      <w:w w:val="100"/>
      <w:position w:val="-1"/>
      <w:sz w:val="26"/>
      <w:szCs w:val="22"/>
      <w:vertAlign w:val="baseline"/>
      <w:cs w:val="0"/>
      <w:lang w:val="en-US" w:eastAsia="en-US" w:bidi="ar-SA"/>
    </w:rPr>
  </w:style>
  <w:style w:type="paragraph" w:styleId="24">
    <w:name w:val="toc 2"/>
    <w:basedOn w:val="1"/>
    <w:next w:val="1"/>
    <w:qFormat/>
    <w:uiPriority w:val="0"/>
    <w:pPr>
      <w:tabs>
        <w:tab w:val="right" w:leader="dot" w:pos="8778"/>
      </w:tabs>
      <w:suppressAutoHyphens/>
      <w:spacing w:line="360" w:lineRule="auto"/>
      <w:ind w:left="220" w:leftChars="-1" w:rightChars="0" w:hangingChars="1"/>
      <w:textAlignment w:val="top"/>
      <w:outlineLvl w:val="0"/>
    </w:pPr>
    <w:rPr>
      <w:rFonts w:ascii="Times New Roman" w:hAnsi="Times New Roman" w:eastAsia="Times New Roman"/>
      <w:w w:val="100"/>
      <w:position w:val="-1"/>
      <w:sz w:val="26"/>
      <w:szCs w:val="22"/>
      <w:vertAlign w:val="baseline"/>
      <w:cs w:val="0"/>
      <w:lang w:val="en-US" w:eastAsia="en-US" w:bidi="ar-SA"/>
    </w:rPr>
  </w:style>
  <w:style w:type="paragraph" w:styleId="25">
    <w:name w:val="toc 3"/>
    <w:basedOn w:val="1"/>
    <w:next w:val="1"/>
    <w:qFormat/>
    <w:uiPriority w:val="0"/>
    <w:pPr>
      <w:tabs>
        <w:tab w:val="left" w:pos="1827"/>
        <w:tab w:val="right" w:leader="dot" w:pos="8778"/>
      </w:tabs>
      <w:suppressAutoHyphens/>
      <w:spacing w:line="360" w:lineRule="auto"/>
      <w:ind w:left="220" w:leftChars="-1" w:rightChars="0" w:hangingChars="1"/>
      <w:textAlignment w:val="top"/>
      <w:outlineLvl w:val="0"/>
    </w:pPr>
    <w:rPr>
      <w:rFonts w:ascii="Times New Roman" w:hAnsi="Times New Roman" w:eastAsia="Times New Roman"/>
      <w:w w:val="100"/>
      <w:position w:val="-1"/>
      <w:sz w:val="26"/>
      <w:szCs w:val="22"/>
      <w:vertAlign w:val="baseline"/>
      <w:cs w:val="0"/>
      <w:lang w:val="en-US" w:eastAsia="en-US" w:bidi="ar-SA"/>
    </w:rPr>
  </w:style>
  <w:style w:type="paragraph" w:styleId="26">
    <w:name w:val="toc 5"/>
    <w:basedOn w:val="1"/>
    <w:next w:val="1"/>
    <w:qFormat/>
    <w:uiPriority w:val="0"/>
    <w:pPr>
      <w:suppressAutoHyphens/>
      <w:spacing w:line="360" w:lineRule="auto"/>
      <w:ind w:left="1040" w:leftChars="-1" w:rightChars="0" w:hangingChars="1"/>
      <w:textAlignment w:val="top"/>
      <w:outlineLvl w:val="0"/>
    </w:pPr>
    <w:rPr>
      <w:rFonts w:ascii="Times New Roman" w:hAnsi="Times New Roman" w:eastAsia="Times New Roman"/>
      <w:w w:val="100"/>
      <w:position w:val="-1"/>
      <w:sz w:val="26"/>
      <w:szCs w:val="22"/>
      <w:vertAlign w:val="baseline"/>
      <w:cs w:val="0"/>
      <w:lang w:val="en-US" w:eastAsia="en-US" w:bidi="ar-SA"/>
    </w:rPr>
  </w:style>
  <w:style w:type="paragraph" w:customStyle="1" w:styleId="27">
    <w:name w:val="Heading 1"/>
    <w:aliases w:val="Chương"/>
    <w:basedOn w:val="1"/>
    <w:next w:val="1"/>
    <w:uiPriority w:val="0"/>
    <w:pPr>
      <w:keepNext/>
      <w:keepLines/>
      <w:numPr>
        <w:ilvl w:val="0"/>
        <w:numId w:val="1"/>
      </w:numPr>
      <w:suppressAutoHyphens/>
      <w:spacing w:before="480" w:after="0" w:line="360" w:lineRule="auto"/>
      <w:ind w:leftChars="-1" w:rightChars="0" w:hangingChars="1"/>
      <w:jc w:val="center"/>
      <w:textAlignment w:val="top"/>
      <w:outlineLvl w:val="0"/>
    </w:pPr>
    <w:rPr>
      <w:rFonts w:ascii="Times New Roman" w:hAnsi="Times New Roman" w:eastAsia="Times New Roman"/>
      <w:b/>
      <w:bCs/>
      <w:color w:val="000000"/>
      <w:w w:val="100"/>
      <w:position w:val="-1"/>
      <w:sz w:val="28"/>
      <w:szCs w:val="28"/>
      <w:vertAlign w:val="baseline"/>
      <w:cs w:val="0"/>
      <w:lang w:val="zh-CN" w:eastAsia="zh-CN" w:bidi="ar-SA"/>
    </w:rPr>
  </w:style>
  <w:style w:type="table" w:customStyle="1" w:styleId="28">
    <w:name w:val="Table Normal1"/>
    <w:qFormat/>
    <w:uiPriority w:val="0"/>
    <w:pPr>
      <w:suppressAutoHyphens/>
      <w:spacing w:line="1" w:lineRule="atLeast"/>
      <w:ind w:leftChars="-1" w:rightChars="0" w:hangingChars="1"/>
      <w:textAlignment w:val="top"/>
      <w:outlineLvl w:val="0"/>
    </w:pPr>
    <w:rPr>
      <w:w w:val="100"/>
      <w:position w:val="-1"/>
      <w:vertAlign w:val="baseline"/>
      <w:cs w:val="0"/>
    </w:rPr>
    <w:tblPr>
      <w:tblCellMar>
        <w:top w:w="0" w:type="dxa"/>
        <w:left w:w="108" w:type="dxa"/>
        <w:bottom w:w="0" w:type="dxa"/>
        <w:right w:w="108" w:type="dxa"/>
      </w:tblCellMar>
    </w:tblPr>
  </w:style>
  <w:style w:type="character" w:customStyle="1" w:styleId="29">
    <w:name w:val="Footer Char"/>
    <w:uiPriority w:val="0"/>
    <w:rPr>
      <w:rFonts w:ascii="Times New Roman" w:hAnsi="Times New Roman" w:eastAsia="Times New Roman" w:cs="Times New Roman"/>
      <w:w w:val="100"/>
      <w:position w:val="-1"/>
      <w:sz w:val="27"/>
      <w:szCs w:val="27"/>
      <w:vertAlign w:val="baseline"/>
      <w:cs w:val="0"/>
      <w:lang w:val="vi-VN" w:eastAsia="zh-CN"/>
    </w:rPr>
  </w:style>
  <w:style w:type="paragraph" w:customStyle="1" w:styleId="30">
    <w:name w:val="Bìa"/>
    <w:uiPriority w:val="0"/>
    <w:pPr>
      <w:suppressAutoHyphens/>
      <w:spacing w:after="200" w:line="276" w:lineRule="auto"/>
      <w:ind w:leftChars="-1" w:rightChars="0" w:hangingChars="1"/>
      <w:jc w:val="center"/>
      <w:textAlignment w:val="top"/>
      <w:outlineLvl w:val="0"/>
    </w:pPr>
    <w:rPr>
      <w:rFonts w:ascii="Times New Roman" w:hAnsi="Times New Roman"/>
      <w:w w:val="100"/>
      <w:position w:val="-1"/>
      <w:sz w:val="26"/>
      <w:szCs w:val="22"/>
      <w:vertAlign w:val="baseline"/>
      <w:cs w:val="0"/>
      <w:lang w:val="en-US" w:eastAsia="en-US" w:bidi="ar-SA"/>
    </w:rPr>
  </w:style>
  <w:style w:type="character" w:customStyle="1" w:styleId="31">
    <w:name w:val="Header Char"/>
    <w:uiPriority w:val="0"/>
    <w:rPr>
      <w:rFonts w:ascii="Times New Roman" w:hAnsi="Times New Roman"/>
      <w:w w:val="100"/>
      <w:position w:val="-1"/>
      <w:sz w:val="26"/>
      <w:vertAlign w:val="baseline"/>
      <w:cs w:val="0"/>
    </w:rPr>
  </w:style>
  <w:style w:type="paragraph" w:customStyle="1" w:styleId="32">
    <w:name w:val="Tên đề tài"/>
    <w:uiPriority w:val="0"/>
    <w:pPr>
      <w:suppressAutoHyphens/>
      <w:spacing w:after="200" w:line="276" w:lineRule="auto"/>
      <w:ind w:left="567" w:leftChars="-1" w:rightChars="0" w:hangingChars="1"/>
      <w:textAlignment w:val="top"/>
      <w:outlineLvl w:val="0"/>
    </w:pPr>
    <w:rPr>
      <w:rFonts w:ascii="Times New Roman" w:hAnsi="Times New Roman"/>
      <w:w w:val="100"/>
      <w:position w:val="-1"/>
      <w:sz w:val="26"/>
      <w:szCs w:val="22"/>
      <w:vertAlign w:val="baseline"/>
      <w:cs w:val="0"/>
      <w:lang w:val="en-US" w:eastAsia="en-US" w:bidi="ar-SA"/>
    </w:rPr>
  </w:style>
  <w:style w:type="paragraph" w:customStyle="1" w:styleId="33">
    <w:name w:val="Số trang"/>
    <w:uiPriority w:val="0"/>
    <w:pPr>
      <w:suppressAutoHyphens/>
      <w:spacing w:after="200" w:line="276" w:lineRule="auto"/>
      <w:ind w:leftChars="-1" w:rightChars="0" w:hangingChars="1"/>
      <w:jc w:val="right"/>
      <w:textAlignment w:val="top"/>
      <w:outlineLvl w:val="0"/>
    </w:pPr>
    <w:rPr>
      <w:rFonts w:ascii="Times New Roman" w:hAnsi="Times New Roman"/>
      <w:w w:val="100"/>
      <w:position w:val="-1"/>
      <w:sz w:val="26"/>
      <w:szCs w:val="22"/>
      <w:vertAlign w:val="baseline"/>
      <w:cs w:val="0"/>
      <w:lang w:val="en-US" w:eastAsia="en-US" w:bidi="ar-SA"/>
    </w:rPr>
  </w:style>
  <w:style w:type="character" w:customStyle="1" w:styleId="34">
    <w:name w:val="Heading 1 Char"/>
    <w:aliases w:val="Chương Char"/>
    <w:uiPriority w:val="0"/>
    <w:rPr>
      <w:rFonts w:ascii="Times New Roman" w:hAnsi="Times New Roman" w:eastAsia="Times New Roman"/>
      <w:b/>
      <w:bCs/>
      <w:color w:val="000000"/>
      <w:w w:val="100"/>
      <w:position w:val="-1"/>
      <w:sz w:val="28"/>
      <w:szCs w:val="28"/>
      <w:vertAlign w:val="baseline"/>
      <w:cs w:val="0"/>
      <w:lang w:val="zh-CN" w:eastAsia="zh-CN"/>
    </w:rPr>
  </w:style>
  <w:style w:type="paragraph" w:customStyle="1" w:styleId="35">
    <w:name w:val="TOC Heading"/>
    <w:next w:val="1"/>
    <w:qFormat/>
    <w:uiPriority w:val="0"/>
    <w:pPr>
      <w:suppressAutoHyphens/>
      <w:spacing w:after="200" w:line="360" w:lineRule="auto"/>
      <w:ind w:leftChars="-1" w:rightChars="0" w:hangingChars="1"/>
      <w:jc w:val="center"/>
      <w:textAlignment w:val="top"/>
      <w:outlineLvl w:val="0"/>
    </w:pPr>
    <w:rPr>
      <w:rFonts w:ascii="Times New Roman" w:hAnsi="Times New Roman" w:eastAsia="Times New Roman"/>
      <w:b/>
      <w:bCs/>
      <w:w w:val="100"/>
      <w:position w:val="-1"/>
      <w:sz w:val="28"/>
      <w:szCs w:val="28"/>
      <w:vertAlign w:val="baseline"/>
      <w:cs w:val="0"/>
      <w:lang w:val="en-US" w:eastAsia="ja-JP" w:bidi="ar-SA"/>
    </w:rPr>
  </w:style>
  <w:style w:type="paragraph" w:customStyle="1" w:styleId="36">
    <w:name w:val="MucLon"/>
    <w:basedOn w:val="3"/>
    <w:next w:val="37"/>
    <w:uiPriority w:val="0"/>
    <w:pPr>
      <w:keepNext/>
      <w:keepLines/>
      <w:suppressAutoHyphens/>
      <w:spacing w:before="120" w:after="0" w:line="360" w:lineRule="auto"/>
      <w:ind w:leftChars="-1" w:rightChars="0" w:hangingChars="1"/>
      <w:jc w:val="center"/>
      <w:textAlignment w:val="top"/>
      <w:outlineLvl w:val="1"/>
    </w:pPr>
    <w:rPr>
      <w:rFonts w:ascii="Times New Roman" w:hAnsi="Times New Roman" w:eastAsia="Times New Roman"/>
      <w:color w:val="auto"/>
      <w:w w:val="100"/>
      <w:position w:val="-1"/>
      <w:sz w:val="28"/>
      <w:szCs w:val="26"/>
      <w:vertAlign w:val="baseline"/>
      <w:cs w:val="0"/>
      <w:lang w:val="zh-CN" w:eastAsia="zh-CN" w:bidi="ar-SA"/>
    </w:rPr>
  </w:style>
  <w:style w:type="paragraph" w:customStyle="1" w:styleId="37">
    <w:name w:val="Nội dung"/>
    <w:basedOn w:val="1"/>
    <w:uiPriority w:val="0"/>
    <w:pPr>
      <w:suppressAutoHyphens/>
      <w:spacing w:before="120" w:after="0" w:line="360" w:lineRule="auto"/>
      <w:ind w:leftChars="-1" w:rightChars="0" w:hangingChars="1"/>
      <w:jc w:val="both"/>
      <w:textAlignment w:val="top"/>
      <w:outlineLvl w:val="0"/>
    </w:pPr>
    <w:rPr>
      <w:rFonts w:ascii="Times New Roman" w:hAnsi="Times New Roman" w:eastAsia="Calibri"/>
      <w:w w:val="100"/>
      <w:position w:val="-1"/>
      <w:sz w:val="26"/>
      <w:szCs w:val="22"/>
      <w:vertAlign w:val="baseline"/>
      <w:cs w:val="0"/>
      <w:lang w:val="en-US" w:eastAsia="en-US" w:bidi="ar-SA"/>
    </w:rPr>
  </w:style>
  <w:style w:type="paragraph" w:customStyle="1" w:styleId="38">
    <w:name w:val="Ý lớn"/>
    <w:basedOn w:val="1"/>
    <w:next w:val="37"/>
    <w:uiPriority w:val="0"/>
    <w:pPr>
      <w:suppressAutoHyphens/>
      <w:spacing w:before="120" w:after="0" w:line="360" w:lineRule="auto"/>
      <w:ind w:left="1134" w:leftChars="-1" w:rightChars="0" w:hanging="567" w:hangingChars="1"/>
      <w:jc w:val="both"/>
      <w:textAlignment w:val="top"/>
      <w:outlineLvl w:val="0"/>
    </w:pPr>
    <w:rPr>
      <w:rFonts w:ascii="Times New Roman" w:hAnsi="Times New Roman" w:eastAsia="Calibri"/>
      <w:w w:val="100"/>
      <w:position w:val="-1"/>
      <w:sz w:val="26"/>
      <w:szCs w:val="22"/>
      <w:vertAlign w:val="baseline"/>
      <w:cs w:val="0"/>
      <w:lang w:val="en-US" w:eastAsia="en-US" w:bidi="ar-SA"/>
    </w:rPr>
  </w:style>
  <w:style w:type="paragraph" w:customStyle="1" w:styleId="39">
    <w:name w:val="Nội dung trong bảng"/>
    <w:basedOn w:val="1"/>
    <w:next w:val="1"/>
    <w:uiPriority w:val="0"/>
    <w:pPr>
      <w:numPr>
        <w:ilvl w:val="2"/>
        <w:numId w:val="1"/>
      </w:numPr>
      <w:suppressAutoHyphens/>
      <w:spacing w:before="120" w:after="0" w:line="360" w:lineRule="auto"/>
      <w:ind w:leftChars="-1" w:rightChars="0" w:hangingChars="1"/>
      <w:textAlignment w:val="top"/>
      <w:outlineLvl w:val="0"/>
    </w:pPr>
    <w:rPr>
      <w:rFonts w:ascii="Times New Roman" w:hAnsi="Times New Roman" w:eastAsia="Calibri" w:cs="Times New Roman"/>
      <w:w w:val="100"/>
      <w:position w:val="-1"/>
      <w:sz w:val="26"/>
      <w:szCs w:val="22"/>
      <w:vertAlign w:val="baseline"/>
      <w:cs w:val="0"/>
      <w:lang w:val="en-US" w:eastAsia="en-US" w:bidi="ar-SA"/>
    </w:rPr>
  </w:style>
  <w:style w:type="paragraph" w:customStyle="1" w:styleId="40">
    <w:name w:val="Hàng tiêu đề bảng"/>
    <w:uiPriority w:val="0"/>
    <w:pPr>
      <w:numPr>
        <w:ilvl w:val="3"/>
        <w:numId w:val="1"/>
      </w:numPr>
      <w:suppressAutoHyphens/>
      <w:spacing w:before="120" w:line="360" w:lineRule="auto"/>
      <w:ind w:leftChars="-1" w:rightChars="0" w:hangingChars="1"/>
      <w:jc w:val="center"/>
      <w:textAlignment w:val="top"/>
      <w:outlineLvl w:val="0"/>
    </w:pPr>
    <w:rPr>
      <w:rFonts w:ascii="Times New Roman" w:hAnsi="Times New Roman"/>
      <w:b/>
      <w:w w:val="100"/>
      <w:position w:val="-1"/>
      <w:sz w:val="26"/>
      <w:szCs w:val="22"/>
      <w:vertAlign w:val="baseline"/>
      <w:cs w:val="0"/>
      <w:lang w:val="en-US" w:eastAsia="en-US" w:bidi="ar-SA"/>
    </w:rPr>
  </w:style>
  <w:style w:type="paragraph" w:customStyle="1" w:styleId="41">
    <w:name w:val="Mục lục"/>
    <w:next w:val="37"/>
    <w:uiPriority w:val="0"/>
    <w:pPr>
      <w:suppressAutoHyphens/>
      <w:spacing w:after="200" w:line="276" w:lineRule="auto"/>
      <w:ind w:leftChars="-1" w:rightChars="0" w:hangingChars="1"/>
      <w:textAlignment w:val="top"/>
      <w:outlineLvl w:val="0"/>
    </w:pPr>
    <w:rPr>
      <w:rFonts w:ascii="Times New Roman" w:hAnsi="Times New Roman"/>
      <w:w w:val="100"/>
      <w:position w:val="-1"/>
      <w:sz w:val="26"/>
      <w:szCs w:val="22"/>
      <w:vertAlign w:val="baseline"/>
      <w:cs w:val="0"/>
      <w:lang w:val="en-US" w:eastAsia="en-US" w:bidi="ar-SA"/>
    </w:rPr>
  </w:style>
  <w:style w:type="paragraph" w:customStyle="1" w:styleId="42">
    <w:name w:val="CHUONG"/>
    <w:basedOn w:val="1"/>
    <w:uiPriority w:val="0"/>
    <w:pPr>
      <w:keepNext/>
      <w:pageBreakBefore/>
      <w:suppressAutoHyphens/>
      <w:spacing w:before="240" w:after="360" w:line="360" w:lineRule="auto"/>
      <w:ind w:leftChars="-1" w:rightChars="0" w:hangingChars="1"/>
      <w:jc w:val="center"/>
      <w:textAlignment w:val="top"/>
      <w:outlineLvl w:val="0"/>
    </w:pPr>
    <w:rPr>
      <w:rFonts w:ascii="Times New Roman" w:hAnsi="Times New Roman" w:eastAsia="Times New Roman"/>
      <w:b/>
      <w:spacing w:val="5"/>
      <w:w w:val="100"/>
      <w:kern w:val="28"/>
      <w:position w:val="-1"/>
      <w:sz w:val="28"/>
      <w:szCs w:val="28"/>
      <w:vertAlign w:val="baseline"/>
      <w:cs w:val="0"/>
      <w:lang w:val="en-US" w:eastAsia="en-US" w:bidi="ar-SA"/>
    </w:rPr>
  </w:style>
  <w:style w:type="paragraph" w:customStyle="1" w:styleId="43">
    <w:name w:val="MucNho"/>
    <w:basedOn w:val="1"/>
    <w:uiPriority w:val="0"/>
    <w:pPr>
      <w:keepNext/>
      <w:keepLines/>
      <w:numPr>
        <w:ilvl w:val="2"/>
        <w:numId w:val="0"/>
      </w:numPr>
      <w:suppressAutoHyphens/>
      <w:spacing w:before="200" w:after="0" w:line="360" w:lineRule="auto"/>
      <w:ind w:leftChars="-1" w:rightChars="0" w:hangingChars="1"/>
      <w:jc w:val="both"/>
      <w:textAlignment w:val="top"/>
      <w:outlineLvl w:val="2"/>
    </w:pPr>
    <w:rPr>
      <w:rFonts w:ascii="Times New Roman" w:hAnsi="Times New Roman" w:eastAsia="Times New Roman"/>
      <w:b/>
      <w:bCs/>
      <w:i/>
      <w:w w:val="100"/>
      <w:position w:val="-1"/>
      <w:sz w:val="26"/>
      <w:szCs w:val="28"/>
      <w:vertAlign w:val="baseline"/>
      <w:cs w:val="0"/>
      <w:lang w:val="en-US" w:eastAsia="en-US" w:bidi="ar-SA"/>
    </w:rPr>
  </w:style>
  <w:style w:type="paragraph" w:customStyle="1" w:styleId="44">
    <w:name w:val="Mục lớn"/>
    <w:basedOn w:val="3"/>
    <w:next w:val="37"/>
    <w:uiPriority w:val="0"/>
    <w:pPr>
      <w:keepNext/>
      <w:keepLines/>
      <w:suppressAutoHyphens/>
      <w:spacing w:before="200" w:after="0" w:line="360" w:lineRule="auto"/>
      <w:ind w:leftChars="-1" w:rightChars="0" w:hangingChars="1"/>
      <w:jc w:val="both"/>
      <w:textAlignment w:val="top"/>
      <w:outlineLvl w:val="1"/>
    </w:pPr>
    <w:rPr>
      <w:rFonts w:ascii="Times New Roman" w:hAnsi="Times New Roman" w:eastAsia="Times New Roman"/>
      <w:color w:val="auto"/>
      <w:w w:val="100"/>
      <w:position w:val="-1"/>
      <w:sz w:val="26"/>
      <w:szCs w:val="26"/>
      <w:vertAlign w:val="baseline"/>
      <w:cs w:val="0"/>
      <w:lang w:val="zh-CN" w:eastAsia="zh-CN" w:bidi="ar-SA"/>
    </w:rPr>
  </w:style>
  <w:style w:type="character" w:customStyle="1" w:styleId="45">
    <w:name w:val="Heading 2 Char"/>
    <w:uiPriority w:val="0"/>
    <w:rPr>
      <w:rFonts w:ascii="Cambria" w:hAnsi="Cambria" w:eastAsia="Times New Roman" w:cs="Times New Roman"/>
      <w:b/>
      <w:bCs/>
      <w:color w:val="4F81BD"/>
      <w:w w:val="100"/>
      <w:position w:val="-1"/>
      <w:sz w:val="26"/>
      <w:szCs w:val="26"/>
      <w:vertAlign w:val="baseline"/>
      <w:cs w:val="0"/>
    </w:rPr>
  </w:style>
  <w:style w:type="paragraph" w:customStyle="1" w:styleId="46">
    <w:name w:val="Ý nhỏ"/>
    <w:basedOn w:val="1"/>
    <w:next w:val="37"/>
    <w:uiPriority w:val="0"/>
    <w:pPr>
      <w:suppressAutoHyphens/>
      <w:spacing w:before="120" w:after="0" w:line="360" w:lineRule="auto"/>
      <w:ind w:left="1134" w:leftChars="-1" w:rightChars="0" w:hangingChars="1"/>
      <w:jc w:val="both"/>
      <w:textAlignment w:val="top"/>
      <w:outlineLvl w:val="0"/>
    </w:pPr>
    <w:rPr>
      <w:rFonts w:ascii="Times New Roman" w:hAnsi="Times New Roman" w:eastAsia="Calibri" w:cs="Times New Roman"/>
      <w:w w:val="100"/>
      <w:position w:val="-1"/>
      <w:sz w:val="26"/>
      <w:szCs w:val="22"/>
      <w:vertAlign w:val="baseline"/>
      <w:cs w:val="0"/>
      <w:lang w:val="en-US" w:eastAsia="en-US" w:bidi="ar-SA"/>
    </w:rPr>
  </w:style>
  <w:style w:type="paragraph" w:customStyle="1" w:styleId="47">
    <w:name w:val="Tiểu mục"/>
    <w:basedOn w:val="4"/>
    <w:next w:val="37"/>
    <w:uiPriority w:val="0"/>
    <w:pPr>
      <w:keepNext/>
      <w:keepLines/>
      <w:suppressAutoHyphens/>
      <w:spacing w:before="200" w:after="0" w:line="360" w:lineRule="auto"/>
      <w:ind w:leftChars="-1" w:rightChars="0" w:hangingChars="1"/>
      <w:jc w:val="both"/>
      <w:textAlignment w:val="top"/>
      <w:outlineLvl w:val="2"/>
    </w:pPr>
    <w:rPr>
      <w:rFonts w:ascii="Times New Roman" w:hAnsi="Times New Roman" w:eastAsia="Times New Roman"/>
      <w:i/>
      <w:w w:val="100"/>
      <w:position w:val="-1"/>
      <w:sz w:val="26"/>
      <w:szCs w:val="22"/>
      <w:vertAlign w:val="baseline"/>
      <w:cs w:val="0"/>
      <w:lang w:val="zh-CN" w:eastAsia="zh-CN" w:bidi="ar-SA"/>
    </w:rPr>
  </w:style>
  <w:style w:type="paragraph" w:customStyle="1" w:styleId="48">
    <w:name w:val="List Paragraph"/>
    <w:aliases w:val="heading 3"/>
    <w:basedOn w:val="1"/>
    <w:uiPriority w:val="0"/>
    <w:pPr>
      <w:suppressAutoHyphens/>
      <w:spacing w:after="0" w:line="360" w:lineRule="auto"/>
      <w:ind w:left="720" w:leftChars="-1" w:rightChars="0" w:hangingChars="1" w:firstLine="567"/>
      <w:contextualSpacing/>
      <w:jc w:val="both"/>
      <w:textAlignment w:val="top"/>
      <w:outlineLvl w:val="0"/>
    </w:pPr>
    <w:rPr>
      <w:rFonts w:ascii="Times New Roman" w:hAnsi="Times New Roman" w:eastAsia="Times New Roman"/>
      <w:w w:val="100"/>
      <w:position w:val="-1"/>
      <w:sz w:val="26"/>
      <w:szCs w:val="24"/>
      <w:shd w:val="clear" w:color="auto" w:fill="FFFFFF"/>
      <w:vertAlign w:val="baseline"/>
      <w:cs w:val="0"/>
      <w:lang w:val="zh-CN" w:eastAsia="zh-CN" w:bidi="ar-SA"/>
    </w:rPr>
  </w:style>
  <w:style w:type="character" w:customStyle="1" w:styleId="49">
    <w:name w:val="List Paragraph Char"/>
    <w:aliases w:val="heading 3 Char"/>
    <w:uiPriority w:val="0"/>
    <w:rPr>
      <w:rFonts w:ascii="Times New Roman" w:hAnsi="Times New Roman" w:eastAsia="Times New Roman"/>
      <w:w w:val="100"/>
      <w:position w:val="-1"/>
      <w:sz w:val="26"/>
      <w:szCs w:val="24"/>
      <w:vertAlign w:val="baseline"/>
      <w:cs w:val="0"/>
    </w:rPr>
  </w:style>
  <w:style w:type="character" w:customStyle="1" w:styleId="50">
    <w:name w:val="Caption Char"/>
    <w:uiPriority w:val="0"/>
    <w:rPr>
      <w:rFonts w:ascii="Times New Roman" w:hAnsi="Times New Roman" w:eastAsia="Calibri" w:cs="Times New Roman"/>
      <w:b/>
      <w:bCs/>
      <w:i/>
      <w:w w:val="100"/>
      <w:position w:val="-1"/>
      <w:sz w:val="26"/>
      <w:szCs w:val="26"/>
      <w:vertAlign w:val="baseline"/>
      <w:cs w:val="0"/>
    </w:rPr>
  </w:style>
  <w:style w:type="paragraph" w:customStyle="1" w:styleId="51">
    <w:name w:val="1.1"/>
    <w:basedOn w:val="1"/>
    <w:uiPriority w:val="0"/>
    <w:pPr>
      <w:suppressAutoHyphens/>
      <w:spacing w:after="160" w:line="408" w:lineRule="auto"/>
      <w:ind w:left="420" w:leftChars="-1" w:rightChars="0" w:hanging="420" w:hangingChars="1"/>
      <w:contextualSpacing/>
      <w:jc w:val="both"/>
      <w:textAlignment w:val="top"/>
      <w:outlineLvl w:val="0"/>
    </w:pPr>
    <w:rPr>
      <w:rFonts w:ascii="Times New Roman" w:hAnsi="Times New Roman" w:eastAsia="Times New Roman"/>
      <w:b/>
      <w:w w:val="100"/>
      <w:position w:val="-1"/>
      <w:sz w:val="28"/>
      <w:szCs w:val="28"/>
      <w:vertAlign w:val="baseline"/>
      <w:cs w:val="0"/>
      <w:lang w:val="zh-CN" w:eastAsia="zh-CN" w:bidi="ar-SA"/>
    </w:rPr>
  </w:style>
  <w:style w:type="character" w:customStyle="1" w:styleId="52">
    <w:name w:val="1.1 Char"/>
    <w:uiPriority w:val="0"/>
    <w:rPr>
      <w:rFonts w:ascii="Times New Roman" w:hAnsi="Times New Roman" w:eastAsia="Times New Roman"/>
      <w:b/>
      <w:w w:val="100"/>
      <w:position w:val="-1"/>
      <w:sz w:val="28"/>
      <w:szCs w:val="28"/>
      <w:vertAlign w:val="baseline"/>
      <w:cs w:val="0"/>
    </w:rPr>
  </w:style>
  <w:style w:type="character" w:customStyle="1" w:styleId="53">
    <w:name w:val="Heading 3 Char"/>
    <w:uiPriority w:val="0"/>
    <w:rPr>
      <w:rFonts w:ascii="Cambria" w:hAnsi="Cambria" w:eastAsia="Times New Roman" w:cs="Times New Roman"/>
      <w:b/>
      <w:bCs/>
      <w:w w:val="100"/>
      <w:position w:val="-1"/>
      <w:sz w:val="26"/>
      <w:szCs w:val="26"/>
      <w:vertAlign w:val="baseline"/>
      <w:cs w:val="0"/>
    </w:rPr>
  </w:style>
  <w:style w:type="paragraph" w:customStyle="1" w:styleId="54">
    <w:name w:val="HinhVe"/>
    <w:basedOn w:val="37"/>
    <w:uiPriority w:val="0"/>
    <w:pPr>
      <w:suppressAutoHyphens/>
      <w:spacing w:before="120" w:after="120" w:line="312" w:lineRule="auto"/>
      <w:ind w:leftChars="-1" w:rightChars="0" w:hangingChars="1"/>
      <w:jc w:val="center"/>
      <w:textAlignment w:val="top"/>
      <w:outlineLvl w:val="0"/>
    </w:pPr>
    <w:rPr>
      <w:rFonts w:ascii="Times New Roman" w:hAnsi="Times New Roman" w:eastAsia="Calibri"/>
      <w:i/>
      <w:w w:val="100"/>
      <w:position w:val="-1"/>
      <w:sz w:val="26"/>
      <w:szCs w:val="26"/>
      <w:vertAlign w:val="baseline"/>
      <w:cs w:val="0"/>
      <w:lang w:val="en-US" w:eastAsia="en-US" w:bidi="ar-SA"/>
    </w:rPr>
  </w:style>
  <w:style w:type="paragraph" w:customStyle="1" w:styleId="55">
    <w:name w:val="Bang"/>
    <w:basedOn w:val="13"/>
    <w:uiPriority w:val="0"/>
    <w:pPr>
      <w:keepNext/>
      <w:suppressAutoHyphens/>
      <w:spacing w:before="240" w:after="120" w:line="360" w:lineRule="auto"/>
      <w:ind w:leftChars="-1" w:rightChars="0" w:hangingChars="1" w:firstLine="567"/>
      <w:jc w:val="center"/>
      <w:textAlignment w:val="top"/>
      <w:outlineLvl w:val="0"/>
    </w:pPr>
    <w:rPr>
      <w:rFonts w:ascii="Times New Roman" w:hAnsi="Times New Roman" w:eastAsia="Calibri"/>
      <w:b w:val="0"/>
      <w:w w:val="100"/>
      <w:position w:val="-1"/>
      <w:sz w:val="26"/>
      <w:szCs w:val="26"/>
      <w:vertAlign w:val="baseline"/>
      <w:cs w:val="0"/>
      <w:lang w:val="zh-CN" w:eastAsia="zh-CN" w:bidi="ar-SA"/>
    </w:rPr>
  </w:style>
  <w:style w:type="paragraph" w:customStyle="1" w:styleId="56">
    <w:name w:val="Bibliography"/>
    <w:basedOn w:val="1"/>
    <w:next w:val="1"/>
    <w:qFormat/>
    <w:uiPriority w:val="0"/>
    <w:pPr>
      <w:suppressAutoHyphens/>
      <w:spacing w:line="360" w:lineRule="auto"/>
      <w:ind w:leftChars="-1" w:rightChars="0" w:hangingChars="1"/>
      <w:textAlignment w:val="top"/>
      <w:outlineLvl w:val="0"/>
    </w:pPr>
    <w:rPr>
      <w:rFonts w:ascii="Times New Roman" w:hAnsi="Times New Roman" w:eastAsia="Times New Roman"/>
      <w:w w:val="100"/>
      <w:position w:val="-1"/>
      <w:sz w:val="26"/>
      <w:szCs w:val="22"/>
      <w:vertAlign w:val="baseline"/>
      <w:cs w:val="0"/>
      <w:lang w:val="en-US" w:eastAsia="en-US" w:bidi="ar-SA"/>
    </w:rPr>
  </w:style>
  <w:style w:type="character" w:customStyle="1" w:styleId="57">
    <w:name w:val="Body Text Char"/>
    <w:uiPriority w:val="0"/>
    <w:rPr>
      <w:rFonts w:ascii=".VnTime" w:hAnsi=".VnTime" w:eastAsia="Times New Roman"/>
      <w:w w:val="100"/>
      <w:position w:val="-1"/>
      <w:sz w:val="28"/>
      <w:szCs w:val="24"/>
      <w:vertAlign w:val="baseline"/>
      <w:cs w:val="0"/>
    </w:rPr>
  </w:style>
  <w:style w:type="paragraph" w:customStyle="1" w:styleId="58">
    <w:name w:val="gach dau dong"/>
    <w:basedOn w:val="48"/>
    <w:uiPriority w:val="0"/>
    <w:pPr>
      <w:numPr>
        <w:ilvl w:val="0"/>
        <w:numId w:val="2"/>
      </w:numPr>
      <w:suppressAutoHyphens/>
      <w:spacing w:after="200" w:line="276" w:lineRule="auto"/>
      <w:ind w:left="720" w:leftChars="-1" w:rightChars="0" w:hangingChars="1" w:firstLine="567"/>
      <w:contextualSpacing/>
      <w:jc w:val="left"/>
      <w:textAlignment w:val="top"/>
      <w:outlineLvl w:val="0"/>
    </w:pPr>
    <w:rPr>
      <w:rFonts w:ascii="Times New Roman" w:hAnsi="Times New Roman" w:eastAsia="Times New Roman"/>
      <w:w w:val="100"/>
      <w:position w:val="-1"/>
      <w:sz w:val="26"/>
      <w:szCs w:val="22"/>
      <w:shd w:val="clear" w:color="auto" w:fill="auto"/>
      <w:vertAlign w:val="baseline"/>
      <w:cs w:val="0"/>
      <w:lang w:val="en-US" w:eastAsia="en-US" w:bidi="ar-SA"/>
    </w:rPr>
  </w:style>
  <w:style w:type="character" w:customStyle="1" w:styleId="59">
    <w:name w:val="Comment Reference1"/>
    <w:qFormat/>
    <w:uiPriority w:val="0"/>
    <w:rPr>
      <w:w w:val="100"/>
      <w:position w:val="-1"/>
      <w:sz w:val="16"/>
      <w:szCs w:val="16"/>
      <w:vertAlign w:val="baseline"/>
      <w:cs w:val="0"/>
    </w:rPr>
  </w:style>
  <w:style w:type="paragraph" w:customStyle="1" w:styleId="60">
    <w:name w:val="Comment Text1"/>
    <w:basedOn w:val="1"/>
    <w:qFormat/>
    <w:uiPriority w:val="0"/>
    <w:pPr>
      <w:suppressAutoHyphens/>
      <w:spacing w:line="360" w:lineRule="auto"/>
      <w:ind w:leftChars="-1" w:rightChars="0" w:hangingChars="1"/>
      <w:textAlignment w:val="top"/>
      <w:outlineLvl w:val="0"/>
    </w:pPr>
    <w:rPr>
      <w:rFonts w:ascii="Times New Roman" w:hAnsi="Times New Roman" w:eastAsia="Times New Roman"/>
      <w:w w:val="100"/>
      <w:position w:val="-1"/>
      <w:sz w:val="20"/>
      <w:szCs w:val="20"/>
      <w:vertAlign w:val="baseline"/>
      <w:cs w:val="0"/>
      <w:lang w:val="zh-CN" w:eastAsia="zh-CN" w:bidi="ar-SA"/>
    </w:rPr>
  </w:style>
  <w:style w:type="character" w:customStyle="1" w:styleId="61">
    <w:name w:val="Comment Text Char"/>
    <w:uiPriority w:val="0"/>
    <w:rPr>
      <w:w w:val="100"/>
      <w:position w:val="-1"/>
      <w:vertAlign w:val="baseline"/>
      <w:cs w:val="0"/>
    </w:rPr>
  </w:style>
  <w:style w:type="paragraph" w:customStyle="1" w:styleId="62">
    <w:name w:val="Comment Subject1"/>
    <w:basedOn w:val="60"/>
    <w:next w:val="60"/>
    <w:qFormat/>
    <w:uiPriority w:val="0"/>
    <w:pPr>
      <w:suppressAutoHyphens/>
      <w:spacing w:line="360" w:lineRule="auto"/>
      <w:ind w:leftChars="-1" w:rightChars="0" w:hangingChars="1"/>
      <w:textAlignment w:val="top"/>
      <w:outlineLvl w:val="0"/>
    </w:pPr>
    <w:rPr>
      <w:rFonts w:ascii="Times New Roman" w:hAnsi="Times New Roman" w:eastAsia="Times New Roman"/>
      <w:b/>
      <w:bCs/>
      <w:w w:val="100"/>
      <w:position w:val="-1"/>
      <w:sz w:val="20"/>
      <w:szCs w:val="20"/>
      <w:vertAlign w:val="baseline"/>
      <w:cs w:val="0"/>
      <w:lang w:val="zh-CN" w:eastAsia="zh-CN" w:bidi="ar-SA"/>
    </w:rPr>
  </w:style>
  <w:style w:type="character" w:customStyle="1" w:styleId="63">
    <w:name w:val="Comment Subject Char"/>
    <w:uiPriority w:val="0"/>
    <w:rPr>
      <w:b/>
      <w:bCs/>
      <w:w w:val="100"/>
      <w:position w:val="-1"/>
      <w:vertAlign w:val="baseline"/>
      <w:cs w:val="0"/>
    </w:rPr>
  </w:style>
  <w:style w:type="character" w:customStyle="1" w:styleId="64">
    <w:name w:val="Balloon Text Char"/>
    <w:uiPriority w:val="0"/>
    <w:rPr>
      <w:rFonts w:ascii="Segoe UI" w:hAnsi="Segoe UI" w:eastAsia="Times New Roman" w:cs="Segoe UI"/>
      <w:w w:val="100"/>
      <w:position w:val="-1"/>
      <w:sz w:val="18"/>
      <w:szCs w:val="18"/>
      <w:vertAlign w:val="baseline"/>
      <w:cs w:val="0"/>
    </w:rPr>
  </w:style>
  <w:style w:type="paragraph" w:customStyle="1" w:styleId="65">
    <w:name w:val="Tiêu đề"/>
    <w:next w:val="37"/>
    <w:uiPriority w:val="0"/>
    <w:pPr>
      <w:keepNext/>
      <w:pageBreakBefore/>
      <w:suppressAutoHyphens/>
      <w:spacing w:before="240" w:after="360" w:line="276" w:lineRule="auto"/>
      <w:ind w:leftChars="-1" w:rightChars="0" w:hangingChars="1"/>
      <w:jc w:val="center"/>
      <w:textAlignment w:val="top"/>
      <w:outlineLvl w:val="0"/>
    </w:pPr>
    <w:rPr>
      <w:rFonts w:ascii="Times New Roman" w:hAnsi="Times New Roman" w:eastAsia="Times New Roman"/>
      <w:b/>
      <w:spacing w:val="5"/>
      <w:w w:val="100"/>
      <w:kern w:val="28"/>
      <w:position w:val="-1"/>
      <w:sz w:val="28"/>
      <w:szCs w:val="28"/>
      <w:vertAlign w:val="baseline"/>
      <w:cs w:val="0"/>
      <w:lang w:val="en-US" w:eastAsia="en-US" w:bidi="ar-SA"/>
    </w:rPr>
  </w:style>
  <w:style w:type="character" w:customStyle="1" w:styleId="66">
    <w:name w:val="Title Char"/>
    <w:uiPriority w:val="0"/>
    <w:rPr>
      <w:rFonts w:ascii="Cambria" w:hAnsi="Cambria" w:eastAsia="Times New Roman"/>
      <w:color w:val="17365D"/>
      <w:spacing w:val="5"/>
      <w:w w:val="100"/>
      <w:kern w:val="28"/>
      <w:position w:val="-1"/>
      <w:sz w:val="52"/>
      <w:szCs w:val="52"/>
      <w:vertAlign w:val="baseline"/>
      <w:cs w:val="0"/>
    </w:rPr>
  </w:style>
  <w:style w:type="character" w:customStyle="1" w:styleId="67">
    <w:name w:val="Tiêu đề Char"/>
    <w:uiPriority w:val="0"/>
    <w:rPr>
      <w:rFonts w:ascii="Times New Roman" w:hAnsi="Times New Roman" w:eastAsia="Times New Roman"/>
      <w:b/>
      <w:spacing w:val="5"/>
      <w:w w:val="100"/>
      <w:kern w:val="28"/>
      <w:position w:val="-1"/>
      <w:sz w:val="28"/>
      <w:szCs w:val="28"/>
      <w:vertAlign w:val="baseline"/>
      <w:cs w:val="0"/>
    </w:rPr>
  </w:style>
  <w:style w:type="paragraph" w:customStyle="1" w:styleId="68">
    <w:name w:val="Phụ mục"/>
    <w:next w:val="37"/>
    <w:uiPriority w:val="0"/>
    <w:pPr>
      <w:numPr>
        <w:ilvl w:val="0"/>
        <w:numId w:val="3"/>
      </w:numPr>
      <w:tabs>
        <w:tab w:val="left" w:pos="567"/>
      </w:tabs>
      <w:suppressAutoHyphens/>
      <w:spacing w:before="240" w:after="240" w:line="360" w:lineRule="auto"/>
      <w:ind w:left="0" w:leftChars="-1" w:rightChars="0" w:hangingChars="1" w:firstLine="0"/>
      <w:textAlignment w:val="top"/>
      <w:outlineLvl w:val="0"/>
    </w:pPr>
    <w:rPr>
      <w:rFonts w:ascii="Times New Roman" w:hAnsi="Times New Roman"/>
      <w:b/>
      <w:w w:val="100"/>
      <w:position w:val="-1"/>
      <w:sz w:val="26"/>
      <w:szCs w:val="22"/>
      <w:vertAlign w:val="baseline"/>
      <w:cs w:val="0"/>
      <w:lang w:val="en-US" w:eastAsia="en-US" w:bidi="ar-SA"/>
    </w:rPr>
  </w:style>
  <w:style w:type="character" w:customStyle="1" w:styleId="69">
    <w:name w:val="Body Text 2 Char"/>
    <w:uiPriority w:val="0"/>
    <w:rPr>
      <w:rFonts w:ascii=".VnTime" w:hAnsi=".VnTime" w:eastAsia="Times New Roman"/>
      <w:w w:val="100"/>
      <w:position w:val="-1"/>
      <w:sz w:val="28"/>
      <w:szCs w:val="24"/>
      <w:vertAlign w:val="baseline"/>
      <w:cs w:val="0"/>
    </w:rPr>
  </w:style>
  <w:style w:type="table" w:customStyle="1" w:styleId="70">
    <w:name w:val="_Style 68"/>
    <w:basedOn w:val="20"/>
    <w:uiPriority w:val="0"/>
    <w:tblPr>
      <w:tblCellMar>
        <w:top w:w="0" w:type="dxa"/>
        <w:left w:w="108" w:type="dxa"/>
        <w:bottom w:w="0" w:type="dxa"/>
        <w:right w:w="108" w:type="dxa"/>
      </w:tblCellMar>
    </w:tblPr>
  </w:style>
  <w:style w:type="table" w:customStyle="1" w:styleId="71">
    <w:name w:val="_Style 69"/>
    <w:basedOn w:val="20"/>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7" Type="http://schemas.openxmlformats.org/officeDocument/2006/relationships/font" Target="fonts/font17.odttf"/><Relationship Id="rId16" Type="http://schemas.openxmlformats.org/officeDocument/2006/relationships/font" Target="fonts/font16.odttf"/><Relationship Id="rId15" Type="http://schemas.openxmlformats.org/officeDocument/2006/relationships/font" Target="fonts/font15.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vVnTNGE629X64pU//6ZftsvC9w==">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</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20</Pages>
  <Words>715</Words>
  <Characters>5258</Characters>
  <TotalTime>11</TotalTime>
  <ScaleCrop>false</ScaleCrop>
  <LinksUpToDate>false</LinksUpToDate>
  <CharactersWithSpaces>5971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2026-03-05T02:55:00Z</dcterms:created>
  <dc:creator>tanndhyvn@gmail.com;vihoainam@gmail.com</dc:creator>
  <cp:lastModifiedBy>Lương Trần Đức</cp:lastModifiedBy>
  <dcterms:modified xsi:type="dcterms:W3CDTF">2026-09-14T09:29:22Z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eyJoZGlkIjoiZWYyOTc3OWMyMjIzZmFmMjc1NDQ1MTZkMDAzNjg0ZWMiLCJ1c2VySWQiOiIxMzkyMDU3OTQxNDUyIn0=</vt:lpwstr>
  </property>
  <property fmtid="{D5CDD505-2E9C-101B-9397-08002B2CF9AE}" pid="3" name="KSOProductBuildVer">
    <vt:lpwstr>1033-12.1.0.28485</vt:lpwstr>
  </property>
  <property fmtid="{D5CDD505-2E9C-101B-9397-08002B2CF9AE}" pid="4" name="ICV">
    <vt:lpwstr>9836528A617048E2AD80BAEBF882B55A_12</vt:lpwstr>
  </property>
</Properties>
</file>