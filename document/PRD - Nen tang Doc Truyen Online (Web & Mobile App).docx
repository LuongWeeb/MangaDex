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rFonts w:hint="default" w:ascii="Times New Roman" w:hAnsi="Times New Roman" w:cs="Times New Roman"/>
        </w:rPr>
      </w:pPr>
      <w:bookmarkStart w:id="0" w:name="_am0p8i58x4c3" w:colFirst="0" w:colLast="0"/>
      <w:bookmarkEnd w:id="0"/>
      <w:r>
        <w:rPr>
          <w:rFonts w:hint="default" w:ascii="Times New Roman" w:hAnsi="Times New Roman" w:cs="Times New Roman"/>
          <w:rtl w:val="0"/>
        </w:rPr>
        <w:t>TÀI LIỆU ĐẶC TẢ YÊU CẦU SẢN PHẨM (PRD)</w:t>
      </w:r>
    </w:p>
    <w:p w14:paraId="00000002">
      <w:pPr>
        <w:pStyle w:val="2"/>
        <w:rPr>
          <w:rFonts w:hint="default" w:ascii="Times New Roman" w:hAnsi="Times New Roman" w:cs="Times New Roman"/>
        </w:rPr>
      </w:pPr>
      <w:bookmarkStart w:id="1" w:name="_rgmn1r8s16kl" w:colFirst="0" w:colLast="0"/>
      <w:bookmarkEnd w:id="1"/>
      <w:r>
        <w:rPr>
          <w:rFonts w:hint="default" w:ascii="Times New Roman" w:hAnsi="Times New Roman" w:cs="Times New Roman"/>
          <w:rtl w:val="0"/>
        </w:rPr>
        <w:t>HỆ THỐNG NỀN TẢNG ĐỌC TRUYỆN TRANH ONLINE (WEB &amp; MOBILE APP)</w:t>
      </w:r>
    </w:p>
    <w:p w14:paraId="00000003">
      <w:pPr>
        <w:pStyle w:val="3"/>
        <w:rPr>
          <w:rFonts w:hint="default" w:ascii="Times New Roman" w:hAnsi="Times New Roman" w:cs="Times New Roman"/>
        </w:rPr>
      </w:pPr>
      <w:bookmarkStart w:id="2" w:name="_lwedpmk5nbaa" w:colFirst="0" w:colLast="0"/>
      <w:bookmarkEnd w:id="2"/>
      <w:r>
        <w:rPr>
          <w:rFonts w:hint="default" w:ascii="Times New Roman" w:hAnsi="Times New Roman" w:cs="Times New Roman"/>
          <w:rtl w:val="0"/>
        </w:rPr>
        <w:t>1. Tổng quan tài liệu</w:t>
      </w:r>
    </w:p>
    <w:p w14:paraId="00000004">
      <w:pPr>
        <w:pStyle w:val="4"/>
        <w:rPr>
          <w:rFonts w:hint="default" w:ascii="Times New Roman" w:hAnsi="Times New Roman" w:cs="Times New Roman"/>
        </w:rPr>
      </w:pPr>
      <w:bookmarkStart w:id="3" w:name="_5mw6y3ybyuc4" w:colFirst="0" w:colLast="0"/>
      <w:bookmarkEnd w:id="3"/>
      <w:r>
        <w:rPr>
          <w:rFonts w:hint="default" w:ascii="Times New Roman" w:hAnsi="Times New Roman" w:cs="Times New Roman"/>
          <w:rtl w:val="0"/>
        </w:rPr>
        <w:t>1.1. Thông tin tài liệu</w:t>
      </w:r>
    </w:p>
    <w:tbl>
      <w:tblPr>
        <w:tblStyle w:val="13"/>
        <w:tblW w:w="10000" w:type="dxa"/>
        <w:tblInd w:w="0" w:type="dxa"/>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Layout w:type="fixed"/>
        <w:tblCellMar>
          <w:top w:w="160" w:type="dxa"/>
          <w:left w:w="200" w:type="dxa"/>
          <w:bottom w:w="160" w:type="dxa"/>
          <w:right w:w="200" w:type="dxa"/>
        </w:tblCellMar>
      </w:tblPr>
      <w:tblGrid>
        <w:gridCol w:w="5000"/>
        <w:gridCol w:w="5000"/>
      </w:tblGrid>
      <w:tr w14:paraId="72FE68C7">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rPr>
          <w:tblHeader/>
        </w:trPr>
        <w:tc>
          <w:tcPr>
            <w:shd w:val="clear" w:color="auto" w:fill="FFFFFF"/>
            <w:vAlign w:val="center"/>
          </w:tcPr>
          <w:p w14:paraId="00000005">
            <w:pPr>
              <w:rPr>
                <w:rFonts w:hint="default" w:ascii="Times New Roman" w:hAnsi="Times New Roman" w:cs="Times New Roman"/>
              </w:rPr>
            </w:pPr>
            <w:r>
              <w:rPr>
                <w:rFonts w:hint="default" w:ascii="Times New Roman" w:hAnsi="Times New Roman" w:cs="Times New Roman"/>
                <w:rtl w:val="0"/>
              </w:rPr>
              <w:t>Thông tin</w:t>
            </w:r>
          </w:p>
        </w:tc>
        <w:tc>
          <w:tcPr>
            <w:shd w:val="clear" w:color="auto" w:fill="FFFFFF"/>
            <w:vAlign w:val="center"/>
          </w:tcPr>
          <w:p w14:paraId="00000006">
            <w:pPr>
              <w:rPr>
                <w:rFonts w:hint="default" w:ascii="Times New Roman" w:hAnsi="Times New Roman" w:cs="Times New Roman"/>
              </w:rPr>
            </w:pPr>
            <w:r>
              <w:rPr>
                <w:rFonts w:hint="default" w:ascii="Times New Roman" w:hAnsi="Times New Roman" w:cs="Times New Roman"/>
                <w:rtl w:val="0"/>
              </w:rPr>
              <w:t>Chi tiết</w:t>
            </w:r>
          </w:p>
        </w:tc>
      </w:tr>
      <w:tr w14:paraId="05CDFB22">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07">
            <w:pPr>
              <w:rPr>
                <w:rFonts w:hint="default" w:ascii="Times New Roman" w:hAnsi="Times New Roman" w:cs="Times New Roman"/>
              </w:rPr>
            </w:pPr>
            <w:r>
              <w:rPr>
                <w:rFonts w:hint="default" w:ascii="Times New Roman" w:hAnsi="Times New Roman" w:cs="Times New Roman"/>
                <w:b/>
                <w:bCs/>
                <w:rtl w:val="0"/>
              </w:rPr>
              <w:t>Tên tài liệu</w:t>
            </w:r>
          </w:p>
        </w:tc>
        <w:tc>
          <w:tcPr>
            <w:shd w:val="clear" w:color="auto" w:fill="FFFFFF"/>
            <w:vAlign w:val="center"/>
          </w:tcPr>
          <w:p w14:paraId="00000008">
            <w:pPr>
              <w:rPr>
                <w:rFonts w:hint="default" w:ascii="Times New Roman" w:hAnsi="Times New Roman" w:cs="Times New Roman"/>
              </w:rPr>
            </w:pPr>
            <w:r>
              <w:rPr>
                <w:rFonts w:hint="default" w:ascii="Times New Roman" w:hAnsi="Times New Roman" w:cs="Times New Roman"/>
                <w:rtl w:val="0"/>
              </w:rPr>
              <w:t>PRD – Nền tảng Web &amp; Mobile Đọc Truyện Tranh Online</w:t>
            </w:r>
          </w:p>
        </w:tc>
      </w:tr>
      <w:tr w14:paraId="2954EE5F">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09">
            <w:pPr>
              <w:rPr>
                <w:rFonts w:hint="default" w:ascii="Times New Roman" w:hAnsi="Times New Roman" w:cs="Times New Roman"/>
              </w:rPr>
            </w:pPr>
            <w:r>
              <w:rPr>
                <w:rFonts w:hint="default" w:ascii="Times New Roman" w:hAnsi="Times New Roman" w:cs="Times New Roman"/>
                <w:b/>
                <w:bCs/>
                <w:rtl w:val="0"/>
              </w:rPr>
              <w:t>Mã dự án</w:t>
            </w:r>
          </w:p>
        </w:tc>
        <w:tc>
          <w:tcPr>
            <w:shd w:val="clear" w:color="auto" w:fill="FFFFFF"/>
            <w:vAlign w:val="center"/>
          </w:tcPr>
          <w:p w14:paraId="0000000A">
            <w:pPr>
              <w:rPr>
                <w:rFonts w:hint="default" w:ascii="Times New Roman" w:hAnsi="Times New Roman" w:cs="Times New Roman"/>
              </w:rPr>
            </w:pPr>
            <w:r>
              <w:rPr>
                <w:rFonts w:hint="default" w:ascii="Times New Roman" w:hAnsi="Times New Roman" w:cs="Times New Roman"/>
                <w:rtl w:val="0"/>
              </w:rPr>
              <w:t>COMIC-PLATFORM-2026</w:t>
            </w:r>
          </w:p>
        </w:tc>
      </w:tr>
      <w:tr w14:paraId="53E44856">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0B">
            <w:pPr>
              <w:rPr>
                <w:rFonts w:hint="default" w:ascii="Times New Roman" w:hAnsi="Times New Roman" w:cs="Times New Roman"/>
              </w:rPr>
            </w:pPr>
            <w:r>
              <w:rPr>
                <w:rFonts w:hint="default" w:ascii="Times New Roman" w:hAnsi="Times New Roman" w:cs="Times New Roman"/>
                <w:b/>
                <w:bCs/>
                <w:rtl w:val="0"/>
              </w:rPr>
              <w:t>Đối tượng đọc</w:t>
            </w:r>
          </w:p>
        </w:tc>
        <w:tc>
          <w:tcPr>
            <w:shd w:val="clear" w:color="auto" w:fill="FFFFFF"/>
            <w:vAlign w:val="center"/>
          </w:tcPr>
          <w:p w14:paraId="0000000C">
            <w:pPr>
              <w:rPr>
                <w:rFonts w:hint="default" w:ascii="Times New Roman" w:hAnsi="Times New Roman" w:cs="Times New Roman"/>
              </w:rPr>
            </w:pPr>
            <w:r>
              <w:rPr>
                <w:rFonts w:hint="default" w:ascii="Times New Roman" w:hAnsi="Times New Roman" w:cs="Times New Roman"/>
                <w:rtl w:val="0"/>
              </w:rPr>
              <w:t>Giảng viên hướng dẫn, Hội đồng chấm đồ án, Nhóm phát triển</w:t>
            </w:r>
          </w:p>
        </w:tc>
      </w:tr>
      <w:tr w14:paraId="63C9A669">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0D">
            <w:pPr>
              <w:rPr>
                <w:rFonts w:hint="default" w:ascii="Times New Roman" w:hAnsi="Times New Roman" w:cs="Times New Roman"/>
              </w:rPr>
            </w:pPr>
            <w:r>
              <w:rPr>
                <w:rFonts w:hint="default" w:ascii="Times New Roman" w:hAnsi="Times New Roman" w:cs="Times New Roman"/>
                <w:b/>
                <w:bCs/>
                <w:rtl w:val="0"/>
              </w:rPr>
              <w:t>Trạng thái</w:t>
            </w:r>
          </w:p>
        </w:tc>
        <w:tc>
          <w:tcPr>
            <w:shd w:val="clear" w:color="auto" w:fill="FFFFFF"/>
            <w:vAlign w:val="center"/>
          </w:tcPr>
          <w:p w14:paraId="0000000E">
            <w:pPr>
              <w:rPr>
                <w:rFonts w:hint="default" w:ascii="Times New Roman" w:hAnsi="Times New Roman" w:cs="Times New Roman"/>
              </w:rPr>
            </w:pPr>
            <w:r>
              <w:rPr>
                <w:rFonts w:hint="default" w:ascii="Times New Roman" w:hAnsi="Times New Roman" w:cs="Times New Roman"/>
                <w:rtl w:val="0"/>
              </w:rPr>
              <w:t>Dự thảo chính thức (v1.0)</w:t>
            </w:r>
          </w:p>
        </w:tc>
      </w:tr>
      <w:tr w14:paraId="63DFF4D7">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0F">
            <w:pPr>
              <w:rPr>
                <w:rFonts w:hint="default" w:ascii="Times New Roman" w:hAnsi="Times New Roman" w:cs="Times New Roman"/>
              </w:rPr>
            </w:pPr>
            <w:r>
              <w:rPr>
                <w:rFonts w:hint="default" w:ascii="Times New Roman" w:hAnsi="Times New Roman" w:cs="Times New Roman"/>
                <w:b/>
                <w:bCs/>
                <w:rtl w:val="0"/>
              </w:rPr>
              <w:t>Stack triển khai</w:t>
            </w:r>
          </w:p>
        </w:tc>
        <w:tc>
          <w:tcPr>
            <w:shd w:val="clear" w:color="auto" w:fill="FFFFFF"/>
            <w:vAlign w:val="center"/>
          </w:tcPr>
          <w:p w14:paraId="00000010">
            <w:pPr>
              <w:rPr>
                <w:rFonts w:hint="default" w:ascii="Times New Roman" w:hAnsi="Times New Roman" w:cs="Times New Roman"/>
              </w:rPr>
            </w:pPr>
            <w:r>
              <w:rPr>
                <w:rFonts w:hint="default" w:ascii="Times New Roman" w:hAnsi="Times New Roman" w:cs="Times New Roman"/>
                <w:rtl w:val="0"/>
              </w:rPr>
              <w:t>Node.js, MySQL 8.0, ReactJS, Flutter, Cloudinary/AWS S3</w:t>
            </w:r>
          </w:p>
        </w:tc>
      </w:tr>
    </w:tbl>
    <w:p w14:paraId="00000011">
      <w:pPr>
        <w:pStyle w:val="4"/>
        <w:rPr>
          <w:rFonts w:hint="default" w:ascii="Times New Roman" w:hAnsi="Times New Roman" w:cs="Times New Roman"/>
        </w:rPr>
      </w:pPr>
      <w:bookmarkStart w:id="4" w:name="_h822mvdgydn9" w:colFirst="0" w:colLast="0"/>
      <w:bookmarkEnd w:id="4"/>
      <w:r>
        <w:rPr>
          <w:rFonts w:hint="default" w:ascii="Times New Roman" w:hAnsi="Times New Roman" w:cs="Times New Roman"/>
          <w:rtl w:val="0"/>
        </w:rPr>
        <w:t>1.2. Lịch sử phiên bản</w:t>
      </w:r>
    </w:p>
    <w:tbl>
      <w:tblPr>
        <w:tblStyle w:val="14"/>
        <w:tblW w:w="14000" w:type="dxa"/>
        <w:tblInd w:w="0" w:type="dxa"/>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Layout w:type="fixed"/>
        <w:tblCellMar>
          <w:top w:w="160" w:type="dxa"/>
          <w:left w:w="200" w:type="dxa"/>
          <w:bottom w:w="160" w:type="dxa"/>
          <w:right w:w="200" w:type="dxa"/>
        </w:tblCellMar>
      </w:tblPr>
      <w:tblGrid>
        <w:gridCol w:w="3500"/>
        <w:gridCol w:w="3500"/>
        <w:gridCol w:w="3500"/>
        <w:gridCol w:w="3500"/>
      </w:tblGrid>
      <w:tr w14:paraId="2A8A23DA">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rPr>
          <w:tblHeader/>
        </w:trPr>
        <w:tc>
          <w:tcPr>
            <w:shd w:val="clear" w:color="auto" w:fill="FFFFFF"/>
            <w:vAlign w:val="center"/>
          </w:tcPr>
          <w:p w14:paraId="00000012">
            <w:pPr>
              <w:rPr>
                <w:rFonts w:hint="default" w:ascii="Times New Roman" w:hAnsi="Times New Roman" w:cs="Times New Roman"/>
              </w:rPr>
            </w:pPr>
            <w:r>
              <w:rPr>
                <w:rFonts w:hint="default" w:ascii="Times New Roman" w:hAnsi="Times New Roman" w:cs="Times New Roman"/>
                <w:rtl w:val="0"/>
              </w:rPr>
              <w:t>Phiên bản</w:t>
            </w:r>
          </w:p>
        </w:tc>
        <w:tc>
          <w:tcPr>
            <w:shd w:val="clear" w:color="auto" w:fill="FFFFFF"/>
            <w:vAlign w:val="center"/>
          </w:tcPr>
          <w:p w14:paraId="00000013">
            <w:pPr>
              <w:rPr>
                <w:rFonts w:hint="default" w:ascii="Times New Roman" w:hAnsi="Times New Roman" w:cs="Times New Roman"/>
              </w:rPr>
            </w:pPr>
            <w:r>
              <w:rPr>
                <w:rFonts w:hint="default" w:ascii="Times New Roman" w:hAnsi="Times New Roman" w:cs="Times New Roman"/>
                <w:rtl w:val="0"/>
              </w:rPr>
              <w:t>Ngày</w:t>
            </w:r>
          </w:p>
        </w:tc>
        <w:tc>
          <w:tcPr>
            <w:shd w:val="clear" w:color="auto" w:fill="FFFFFF"/>
            <w:vAlign w:val="center"/>
          </w:tcPr>
          <w:p w14:paraId="00000014">
            <w:pPr>
              <w:rPr>
                <w:rFonts w:hint="default" w:ascii="Times New Roman" w:hAnsi="Times New Roman" w:cs="Times New Roman"/>
              </w:rPr>
            </w:pPr>
            <w:r>
              <w:rPr>
                <w:rFonts w:hint="default" w:ascii="Times New Roman" w:hAnsi="Times New Roman" w:cs="Times New Roman"/>
                <w:rtl w:val="0"/>
              </w:rPr>
              <w:t>Người thực hiện</w:t>
            </w:r>
          </w:p>
        </w:tc>
        <w:tc>
          <w:tcPr>
            <w:shd w:val="clear" w:color="auto" w:fill="FFFFFF"/>
            <w:vAlign w:val="center"/>
          </w:tcPr>
          <w:p w14:paraId="00000015">
            <w:pPr>
              <w:rPr>
                <w:rFonts w:hint="default" w:ascii="Times New Roman" w:hAnsi="Times New Roman" w:cs="Times New Roman"/>
              </w:rPr>
            </w:pPr>
            <w:r>
              <w:rPr>
                <w:rFonts w:hint="default" w:ascii="Times New Roman" w:hAnsi="Times New Roman" w:cs="Times New Roman"/>
                <w:rtl w:val="0"/>
              </w:rPr>
              <w:t>Mô tả</w:t>
            </w:r>
          </w:p>
        </w:tc>
      </w:tr>
      <w:tr w14:paraId="64910BA6">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16">
            <w:pPr>
              <w:rPr>
                <w:rFonts w:hint="default" w:ascii="Times New Roman" w:hAnsi="Times New Roman" w:cs="Times New Roman"/>
              </w:rPr>
            </w:pPr>
            <w:r>
              <w:rPr>
                <w:rFonts w:hint="default" w:ascii="Times New Roman" w:hAnsi="Times New Roman" w:cs="Times New Roman"/>
                <w:rtl w:val="0"/>
              </w:rPr>
              <w:t>1.0</w:t>
            </w:r>
          </w:p>
        </w:tc>
        <w:tc>
          <w:tcPr>
            <w:shd w:val="clear" w:color="auto" w:fill="FFFFFF"/>
            <w:vAlign w:val="center"/>
          </w:tcPr>
          <w:p w14:paraId="00000017">
            <w:pPr>
              <w:rPr>
                <w:rFonts w:hint="default" w:ascii="Times New Roman" w:hAnsi="Times New Roman" w:cs="Times New Roman"/>
              </w:rPr>
            </w:pPr>
            <w:r>
              <w:rPr>
                <w:rFonts w:hint="default" w:ascii="Times New Roman" w:hAnsi="Times New Roman" w:cs="Times New Roman"/>
                <w:rtl w:val="0"/>
              </w:rPr>
              <w:t>17/09/2026</w:t>
            </w:r>
          </w:p>
        </w:tc>
        <w:tc>
          <w:tcPr>
            <w:shd w:val="clear" w:color="auto" w:fill="FFFFFF"/>
            <w:vAlign w:val="center"/>
          </w:tcPr>
          <w:p w14:paraId="00000018">
            <w:pPr>
              <w:rPr>
                <w:rFonts w:hint="default" w:ascii="Times New Roman" w:hAnsi="Times New Roman" w:cs="Times New Roman"/>
              </w:rPr>
            </w:pPr>
            <w:r>
              <w:rPr>
                <w:rFonts w:hint="default" w:ascii="Times New Roman" w:hAnsi="Times New Roman" w:cs="Times New Roman"/>
                <w:rtl w:val="0"/>
              </w:rPr>
              <w:t>Nhóm dự án</w:t>
            </w:r>
          </w:p>
        </w:tc>
        <w:tc>
          <w:tcPr>
            <w:shd w:val="clear" w:color="auto" w:fill="FFFFFF"/>
            <w:vAlign w:val="center"/>
          </w:tcPr>
          <w:p w14:paraId="00000019">
            <w:pPr>
              <w:rPr>
                <w:rFonts w:hint="default" w:ascii="Times New Roman" w:hAnsi="Times New Roman" w:cs="Times New Roman"/>
              </w:rPr>
            </w:pPr>
            <w:r>
              <w:rPr>
                <w:rFonts w:hint="default" w:ascii="Times New Roman" w:hAnsi="Times New Roman" w:cs="Times New Roman"/>
                <w:rtl w:val="0"/>
              </w:rPr>
              <w:t>Khởi tạo tài liệu PRD hoàn chỉnh bám sát thực tế.</w:t>
            </w:r>
          </w:p>
        </w:tc>
      </w:tr>
    </w:tbl>
    <w:p w14:paraId="0000001A">
      <w:pPr>
        <w:pStyle w:val="4"/>
        <w:rPr>
          <w:rFonts w:hint="default" w:ascii="Times New Roman" w:hAnsi="Times New Roman" w:cs="Times New Roman"/>
        </w:rPr>
      </w:pPr>
      <w:bookmarkStart w:id="5" w:name="_5hndxesf8lth" w:colFirst="0" w:colLast="0"/>
      <w:bookmarkEnd w:id="5"/>
      <w:r>
        <w:rPr>
          <w:rFonts w:hint="default" w:ascii="Times New Roman" w:hAnsi="Times New Roman" w:cs="Times New Roman"/>
          <w:rtl w:val="0"/>
        </w:rPr>
        <w:t>1.3. Mục đích tài liệu</w:t>
      </w:r>
    </w:p>
    <w:p w14:paraId="0000001B">
      <w:pPr>
        <w:rPr>
          <w:rFonts w:hint="default" w:ascii="Times New Roman" w:hAnsi="Times New Roman" w:cs="Times New Roman"/>
        </w:rPr>
      </w:pPr>
      <w:r>
        <w:rPr>
          <w:rFonts w:hint="default" w:ascii="Times New Roman" w:hAnsi="Times New Roman" w:cs="Times New Roman"/>
          <w:rtl w:val="0"/>
        </w:rPr>
        <w:t>Tài liệu đóng vai trò là bản đặc tả kỹ thuật và nghiệp vụ chuẩn xác phục vụ cho việc thực hiện đồ án tốt nghiệp/Đồ án môn học. PRD xác định rõ ranh giới các module giữa nền tảng Web và Mobile, chuẩn hóa kiến trúc dữ liệu MySQL, xây dựng giao diện ứng dụng từ dữ liệu ảnh thực tế.</w:t>
      </w:r>
      <w:bookmarkStart w:id="26" w:name="_GoBack"/>
      <w:bookmarkEnd w:id="26"/>
    </w:p>
    <w:p w14:paraId="0000001C">
      <w:pPr>
        <w:pStyle w:val="4"/>
        <w:rPr>
          <w:rFonts w:hint="default" w:ascii="Times New Roman" w:hAnsi="Times New Roman" w:cs="Times New Roman"/>
        </w:rPr>
      </w:pPr>
      <w:bookmarkStart w:id="6" w:name="_9dxd9qyc5xl7" w:colFirst="0" w:colLast="0"/>
      <w:bookmarkEnd w:id="6"/>
      <w:r>
        <w:rPr>
          <w:rFonts w:hint="default" w:ascii="Times New Roman" w:hAnsi="Times New Roman" w:cs="Times New Roman"/>
          <w:rtl w:val="0"/>
        </w:rPr>
        <w:t>1.4. Bối cảnh &amp; Vấn đề giải quyết</w:t>
      </w:r>
    </w:p>
    <w:p w14:paraId="0000001D">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Các nền tảng đọc truyện hiện nay thường gặp lỗi đồng bộ tiến độ đọc giữa Website và Ứng dụng điện thoại.</w:t>
      </w:r>
    </w:p>
    <w:p w14:paraId="0000001E">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Người dùng thiếu công cụ lưu trữ lịch sử đọc xuyên suốt hoặc bị gián đoạn trải nghiệm.</w:t>
      </w:r>
    </w:p>
    <w:p w14:paraId="0000001F">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Hệ thống này giải quyết: Đồng bộ tức thời tiến trình đọc (Reading History) đa nền tảng, quản lý phân quyền chặt chẽ và hỗ trợ đánh số chương linh hoạt (chương lẻ thập phân: 2.1, 2.2).</w:t>
      </w:r>
    </w:p>
    <w:p w14:paraId="00000020">
      <w:pPr>
        <w:pStyle w:val="4"/>
        <w:rPr>
          <w:rFonts w:hint="default" w:ascii="Times New Roman" w:hAnsi="Times New Roman" w:cs="Times New Roman"/>
        </w:rPr>
      </w:pPr>
      <w:bookmarkStart w:id="7" w:name="_wjqskjng0nk8" w:colFirst="0" w:colLast="0"/>
      <w:bookmarkEnd w:id="7"/>
      <w:r>
        <w:rPr>
          <w:rFonts w:hint="default" w:ascii="Times New Roman" w:hAnsi="Times New Roman" w:cs="Times New Roman"/>
          <w:rtl w:val="0"/>
        </w:rPr>
        <w:t>1.5. Mục tiêu sản phẩm (Objectives)</w:t>
      </w:r>
    </w:p>
    <w:p w14:paraId="00000021">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Người đọc (Reader):</w:t>
      </w:r>
      <w:r>
        <w:rPr>
          <w:rFonts w:hint="default" w:ascii="Times New Roman" w:hAnsi="Times New Roman" w:cs="Times New Roman"/>
          <w:rtl w:val="0"/>
        </w:rPr>
        <w:t xml:space="preserve"> Tìm kiếm truyện đa tiêu chí, lọc theo thể loại, đánh dấu theo dõi, thích truyện, bình luận, đọc truyện mượt mà.</w:t>
      </w:r>
    </w:p>
    <w:p w14:paraId="00000022">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Người đăng (Uploader):</w:t>
      </w:r>
      <w:r>
        <w:rPr>
          <w:rFonts w:hint="default" w:ascii="Times New Roman" w:hAnsi="Times New Roman" w:cs="Times New Roman"/>
          <w:rtl w:val="0"/>
        </w:rPr>
        <w:t xml:space="preserve"> Cung cấp CMS đăng tải truyện, tải ảnh chương hàng loạt, sắp xếp thứ tự ảnh, thống kê tương tác.</w:t>
      </w:r>
    </w:p>
    <w:p w14:paraId="00000023">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Quản trị viên (Admin):</w:t>
      </w:r>
      <w:r>
        <w:rPr>
          <w:rFonts w:hint="default" w:ascii="Times New Roman" w:hAnsi="Times New Roman" w:cs="Times New Roman"/>
          <w:rtl w:val="0"/>
        </w:rPr>
        <w:t xml:space="preserve"> Quản lý trạng thái tài khoản, kiểm duyệt nội dung, gắn nhãn độ tuổi, giám sát vi phạm.</w:t>
      </w:r>
    </w:p>
    <w:p w14:paraId="00000024">
      <w:pPr>
        <w:pStyle w:val="3"/>
        <w:rPr>
          <w:rFonts w:hint="default" w:ascii="Times New Roman" w:hAnsi="Times New Roman" w:cs="Times New Roman"/>
        </w:rPr>
      </w:pPr>
      <w:bookmarkStart w:id="8" w:name="_wm5x19s1s5rc" w:colFirst="0" w:colLast="0"/>
      <w:bookmarkEnd w:id="8"/>
      <w:r>
        <w:rPr>
          <w:rFonts w:hint="default" w:ascii="Times New Roman" w:hAnsi="Times New Roman" w:cs="Times New Roman"/>
          <w:rtl w:val="0"/>
        </w:rPr>
        <w:t>2. Phạm vi dự án</w:t>
      </w:r>
    </w:p>
    <w:p w14:paraId="00000025">
      <w:pPr>
        <w:pStyle w:val="4"/>
        <w:rPr>
          <w:rFonts w:hint="default" w:ascii="Times New Roman" w:hAnsi="Times New Roman" w:cs="Times New Roman"/>
        </w:rPr>
      </w:pPr>
      <w:bookmarkStart w:id="9" w:name="_crabolsmb4qx" w:colFirst="0" w:colLast="0"/>
      <w:bookmarkEnd w:id="9"/>
      <w:r>
        <w:rPr>
          <w:rFonts w:hint="default" w:ascii="Times New Roman" w:hAnsi="Times New Roman" w:cs="Times New Roman"/>
          <w:rtl w:val="0"/>
        </w:rPr>
        <w:t>2.1. Trong phạm vi (In-scope)</w:t>
      </w:r>
    </w:p>
    <w:p w14:paraId="00000026">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Trang chủ &amp; Điều hướng:</w:t>
      </w:r>
      <w:r>
        <w:rPr>
          <w:rFonts w:hint="default" w:ascii="Times New Roman" w:hAnsi="Times New Roman" w:cs="Times New Roman"/>
          <w:rtl w:val="0"/>
        </w:rPr>
        <w:t xml:space="preserve"> Menu gồm: Trang chủ, Thể loại, Xếp hạng, Tìm truyện, Lịch sử, Theo dõi.</w:t>
      </w:r>
    </w:p>
    <w:p w14:paraId="00000027">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Chi tiết truyện:</w:t>
      </w:r>
      <w:r>
        <w:rPr>
          <w:rFonts w:hint="default" w:ascii="Times New Roman" w:hAnsi="Times New Roman" w:cs="Times New Roman"/>
          <w:rtl w:val="0"/>
        </w:rPr>
        <w:t xml:space="preserve"> Hiển thị Metadata, Nút tương tác (Đọc/Theo dõi/Thích), Khối giới thiệu, Danh sách chương và Bình luận.</w:t>
      </w:r>
    </w:p>
    <w:p w14:paraId="00000028">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Trình đọc truyện:</w:t>
      </w:r>
      <w:r>
        <w:rPr>
          <w:rFonts w:hint="default" w:ascii="Times New Roman" w:hAnsi="Times New Roman" w:cs="Times New Roman"/>
          <w:rtl w:val="0"/>
        </w:rPr>
        <w:t xml:space="preserve"> Tải trang ảnh theo thứ tự, chuyển chương, lưu vị trí đọc.</w:t>
      </w:r>
    </w:p>
    <w:p w14:paraId="00000029">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Tài khoản &amp; Phân quyền:</w:t>
      </w:r>
      <w:r>
        <w:rPr>
          <w:rFonts w:hint="default" w:ascii="Times New Roman" w:hAnsi="Times New Roman" w:cs="Times New Roman"/>
          <w:rtl w:val="0"/>
        </w:rPr>
        <w:t xml:space="preserve"> 3 Role độc lập: Admin, Uploader, Reader.</w:t>
      </w:r>
    </w:p>
    <w:p w14:paraId="0000002A">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Đồng bộ hóa:</w:t>
      </w:r>
      <w:r>
        <w:rPr>
          <w:rFonts w:hint="default" w:ascii="Times New Roman" w:hAnsi="Times New Roman" w:cs="Times New Roman"/>
          <w:rtl w:val="0"/>
        </w:rPr>
        <w:t xml:space="preserve"> Sử dụng chung RESTful API backend để đồng bộ dữ liệu người dùng.</w:t>
      </w:r>
    </w:p>
    <w:p w14:paraId="0000002B">
      <w:pPr>
        <w:pStyle w:val="4"/>
        <w:rPr>
          <w:rFonts w:hint="default" w:ascii="Times New Roman" w:hAnsi="Times New Roman" w:cs="Times New Roman"/>
        </w:rPr>
      </w:pPr>
      <w:bookmarkStart w:id="10" w:name="_t2ru09qvoq3m" w:colFirst="0" w:colLast="0"/>
      <w:bookmarkEnd w:id="10"/>
      <w:r>
        <w:rPr>
          <w:rFonts w:hint="default" w:ascii="Times New Roman" w:hAnsi="Times New Roman" w:cs="Times New Roman"/>
          <w:rtl w:val="0"/>
        </w:rPr>
        <w:t>2.2. Ngoài phạm vi (Out-of-scope)</w:t>
      </w:r>
    </w:p>
    <w:p w14:paraId="0000002C">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Cổng thanh toán nạp tiền/mua chương VIP (Phase 2).</w:t>
      </w:r>
    </w:p>
    <w:p w14:paraId="0000002D">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Hệ thống chat trực tiếp giữa các người dùng.</w:t>
      </w:r>
    </w:p>
    <w:p w14:paraId="0000002E">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Chế độ tải ảnh offline trên phiên bản Web.</w:t>
      </w:r>
    </w:p>
    <w:p w14:paraId="0000002F">
      <w:pPr>
        <w:pStyle w:val="3"/>
        <w:rPr>
          <w:rFonts w:hint="default" w:ascii="Times New Roman" w:hAnsi="Times New Roman" w:cs="Times New Roman"/>
        </w:rPr>
      </w:pPr>
      <w:bookmarkStart w:id="11" w:name="_8y0ml016rt75" w:colFirst="0" w:colLast="0"/>
      <w:bookmarkEnd w:id="11"/>
      <w:r>
        <w:rPr>
          <w:rFonts w:hint="default" w:ascii="Times New Roman" w:hAnsi="Times New Roman" w:cs="Times New Roman"/>
          <w:rtl w:val="0"/>
        </w:rPr>
        <w:t>3. Đối tượng người dùng (Actors)</w:t>
      </w:r>
    </w:p>
    <w:p w14:paraId="00000030">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Khách vãng lai (Guest):</w:t>
      </w:r>
      <w:r>
        <w:rPr>
          <w:rFonts w:hint="default" w:ascii="Times New Roman" w:hAnsi="Times New Roman" w:cs="Times New Roman"/>
          <w:rtl w:val="0"/>
        </w:rPr>
        <w:t xml:space="preserve"> Xem danh sách, đọc truyện miễn phí, tìm kiếm. Quyền: Public Read-only.</w:t>
      </w:r>
    </w:p>
    <w:p w14:paraId="00000031">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Người đọc (Reader):</w:t>
      </w:r>
      <w:r>
        <w:rPr>
          <w:rFonts w:hint="default" w:ascii="Times New Roman" w:hAnsi="Times New Roman" w:cs="Times New Roman"/>
          <w:rtl w:val="0"/>
        </w:rPr>
        <w:t xml:space="preserve"> Đăng nhập, Thích, Theo dõi, Bình luận, Đồng bộ Lịch sử đọc.</w:t>
      </w:r>
    </w:p>
    <w:p w14:paraId="00000032">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Người đăng truyện (Uploader):</w:t>
      </w:r>
      <w:r>
        <w:rPr>
          <w:rFonts w:hint="default" w:ascii="Times New Roman" w:hAnsi="Times New Roman" w:cs="Times New Roman"/>
          <w:rtl w:val="0"/>
        </w:rPr>
        <w:t xml:space="preserve"> Khai báo truyện mới, đăng chương, upload ảnh, chỉnh sửa truyện sở hữu.</w:t>
      </w:r>
    </w:p>
    <w:p w14:paraId="00000033">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Quản trị viên (Admin):</w:t>
      </w:r>
      <w:r>
        <w:rPr>
          <w:rFonts w:hint="default" w:ascii="Times New Roman" w:hAnsi="Times New Roman" w:cs="Times New Roman"/>
          <w:rtl w:val="0"/>
        </w:rPr>
        <w:t xml:space="preserve"> Quản lý danh mục, duyệt truyện, khóa tài khoản, kiểm duyệt bình luận, xem dashboard.</w:t>
      </w:r>
    </w:p>
    <w:p w14:paraId="00000034">
      <w:pPr>
        <w:pStyle w:val="3"/>
        <w:rPr>
          <w:rFonts w:hint="default" w:ascii="Times New Roman" w:hAnsi="Times New Roman" w:cs="Times New Roman"/>
        </w:rPr>
      </w:pPr>
      <w:bookmarkStart w:id="12" w:name="_61okq2of380m" w:colFirst="0" w:colLast="0"/>
      <w:bookmarkEnd w:id="12"/>
      <w:r>
        <w:rPr>
          <w:rFonts w:hint="default" w:ascii="Times New Roman" w:hAnsi="Times New Roman" w:cs="Times New Roman"/>
          <w:rtl w:val="0"/>
        </w:rPr>
        <w:t>4. Thuật ngữ &amp; định nghĩa</w:t>
      </w:r>
    </w:p>
    <w:p w14:paraId="00000035">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Uploader:</w:t>
      </w:r>
      <w:r>
        <w:rPr>
          <w:rFonts w:hint="default" w:ascii="Times New Roman" w:hAnsi="Times New Roman" w:cs="Times New Roman"/>
          <w:rtl w:val="0"/>
        </w:rPr>
        <w:t xml:space="preserve"> Người chịu trách nhiệm đóng góp nội dung và đăng tải chương mới.</w:t>
      </w:r>
    </w:p>
    <w:p w14:paraId="00000036">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Slug:</w:t>
      </w:r>
      <w:r>
        <w:rPr>
          <w:rFonts w:hint="default" w:ascii="Times New Roman" w:hAnsi="Times New Roman" w:cs="Times New Roman"/>
          <w:rtl w:val="0"/>
        </w:rPr>
        <w:t xml:space="preserve"> Chuỗi định danh chuẩn SEO (ví dụ: mihara-sofia-dung-kieu-co-gai-dang-so).</w:t>
      </w:r>
    </w:p>
    <w:p w14:paraId="00000037">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Chapter Number:</w:t>
      </w:r>
      <w:r>
        <w:rPr>
          <w:rFonts w:hint="default" w:ascii="Times New Roman" w:hAnsi="Times New Roman" w:cs="Times New Roman"/>
          <w:rtl w:val="0"/>
        </w:rPr>
        <w:t xml:space="preserve"> Số thứ tự chương dạng số thực (Decimal) (ví dụ: 1, 2, 2.1, 2.2).</w:t>
      </w:r>
    </w:p>
    <w:p w14:paraId="00000038">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Reading History:</w:t>
      </w:r>
      <w:r>
        <w:rPr>
          <w:rFonts w:hint="default" w:ascii="Times New Roman" w:hAnsi="Times New Roman" w:cs="Times New Roman"/>
          <w:rtl w:val="0"/>
        </w:rPr>
        <w:t xml:space="preserve"> Dữ liệu lưu vết chương gần nhất kèm dấu thời gian.</w:t>
      </w:r>
    </w:p>
    <w:p w14:paraId="00000039">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Bookmark/Follow:</w:t>
      </w:r>
      <w:r>
        <w:rPr>
          <w:rFonts w:hint="default" w:ascii="Times New Roman" w:hAnsi="Times New Roman" w:cs="Times New Roman"/>
          <w:rtl w:val="0"/>
        </w:rPr>
        <w:t xml:space="preserve"> Cơ chế lưu truyện vào thư viện cá nhân.</w:t>
      </w:r>
    </w:p>
    <w:p w14:paraId="0000003A">
      <w:pPr>
        <w:pStyle w:val="3"/>
        <w:rPr>
          <w:rFonts w:hint="default" w:ascii="Times New Roman" w:hAnsi="Times New Roman" w:cs="Times New Roman"/>
        </w:rPr>
      </w:pPr>
      <w:bookmarkStart w:id="13" w:name="_1e0u86ma9ekr" w:colFirst="0" w:colLast="0"/>
      <w:bookmarkEnd w:id="13"/>
      <w:r>
        <w:rPr>
          <w:rFonts w:hint="default" w:ascii="Times New Roman" w:hAnsi="Times New Roman" w:cs="Times New Roman"/>
          <w:rtl w:val="0"/>
        </w:rPr>
        <w:t>5. Luồng nghiệp vụ tổng thể</w:t>
      </w:r>
    </w:p>
    <w:p w14:paraId="0000003B">
      <w:pPr>
        <w:numPr>
          <w:ilvl w:val="0"/>
          <w:numId w:val="2"/>
        </w:numPr>
        <w:ind w:left="720" w:hanging="360"/>
        <w:rPr>
          <w:rFonts w:hint="default" w:ascii="Times New Roman" w:hAnsi="Times New Roman" w:cs="Times New Roman"/>
        </w:rPr>
      </w:pPr>
      <w:r>
        <w:rPr>
          <w:rFonts w:hint="default" w:ascii="Times New Roman" w:hAnsi="Times New Roman" w:cs="Times New Roman"/>
          <w:rtl w:val="0"/>
        </w:rPr>
        <w:t>Uploader tạo bộ truyện mới (Metadata + Cover).</w:t>
      </w:r>
    </w:p>
    <w:p w14:paraId="0000003C">
      <w:pPr>
        <w:numPr>
          <w:ilvl w:val="0"/>
          <w:numId w:val="2"/>
        </w:numPr>
        <w:ind w:left="720" w:hanging="360"/>
        <w:rPr>
          <w:rFonts w:hint="default" w:ascii="Times New Roman" w:hAnsi="Times New Roman" w:cs="Times New Roman"/>
        </w:rPr>
      </w:pPr>
      <w:r>
        <w:rPr>
          <w:rFonts w:hint="default" w:ascii="Times New Roman" w:hAnsi="Times New Roman" w:cs="Times New Roman"/>
          <w:rtl w:val="0"/>
        </w:rPr>
        <w:t>Uploader đăng Chapter mới -&gt; Upload danh sách ảnh (Sắp xếp theo Order).</w:t>
      </w:r>
    </w:p>
    <w:p w14:paraId="0000003D">
      <w:pPr>
        <w:numPr>
          <w:ilvl w:val="0"/>
          <w:numId w:val="2"/>
        </w:numPr>
        <w:ind w:left="720" w:hanging="360"/>
        <w:rPr>
          <w:rFonts w:hint="default" w:ascii="Times New Roman" w:hAnsi="Times New Roman" w:cs="Times New Roman"/>
        </w:rPr>
      </w:pPr>
      <w:r>
        <w:rPr>
          <w:rFonts w:hint="default" w:ascii="Times New Roman" w:hAnsi="Times New Roman" w:cs="Times New Roman"/>
          <w:rtl w:val="0"/>
        </w:rPr>
        <w:t>Hệ thống lưu trữ ảnh lên Cloud -&gt; Ghi nhận Database MySQL.</w:t>
      </w:r>
    </w:p>
    <w:p w14:paraId="0000003E">
      <w:pPr>
        <w:numPr>
          <w:ilvl w:val="0"/>
          <w:numId w:val="2"/>
        </w:numPr>
        <w:ind w:left="720" w:hanging="360"/>
        <w:rPr>
          <w:rFonts w:hint="default" w:ascii="Times New Roman" w:hAnsi="Times New Roman" w:cs="Times New Roman"/>
        </w:rPr>
      </w:pPr>
      <w:r>
        <w:rPr>
          <w:rFonts w:hint="default" w:ascii="Times New Roman" w:hAnsi="Times New Roman" w:cs="Times New Roman"/>
          <w:rtl w:val="0"/>
        </w:rPr>
        <w:t>Reader (Web/App) tương tác:</w:t>
      </w:r>
    </w:p>
    <w:p w14:paraId="0000003F">
      <w:pPr>
        <w:numPr>
          <w:ilvl w:val="1"/>
          <w:numId w:val="2"/>
        </w:numPr>
        <w:ind w:left="1440" w:hanging="360"/>
        <w:rPr>
          <w:rFonts w:hint="default" w:ascii="Times New Roman" w:hAnsi="Times New Roman" w:cs="Times New Roman"/>
        </w:rPr>
      </w:pPr>
      <w:r>
        <w:rPr>
          <w:rFonts w:hint="default" w:ascii="Times New Roman" w:hAnsi="Times New Roman" w:cs="Times New Roman"/>
          <w:rtl w:val="0"/>
        </w:rPr>
        <w:t>Theo dõi/Thích -&gt; Cập nhật bảng tương tác.</w:t>
      </w:r>
    </w:p>
    <w:p w14:paraId="00000040">
      <w:pPr>
        <w:numPr>
          <w:ilvl w:val="1"/>
          <w:numId w:val="2"/>
        </w:numPr>
        <w:ind w:left="1440" w:hanging="360"/>
        <w:rPr>
          <w:rFonts w:hint="default" w:ascii="Times New Roman" w:hAnsi="Times New Roman" w:cs="Times New Roman"/>
        </w:rPr>
      </w:pPr>
      <w:r>
        <w:rPr>
          <w:rFonts w:hint="default" w:ascii="Times New Roman" w:hAnsi="Times New Roman" w:cs="Times New Roman"/>
          <w:rtl w:val="0"/>
        </w:rPr>
        <w:t>Đọc truyện -&gt; Tăng Views, ghi nhận Reading History.</w:t>
      </w:r>
    </w:p>
    <w:p w14:paraId="00000041">
      <w:pPr>
        <w:numPr>
          <w:ilvl w:val="1"/>
          <w:numId w:val="2"/>
        </w:numPr>
        <w:ind w:left="1440" w:hanging="360"/>
        <w:rPr>
          <w:rFonts w:hint="default" w:ascii="Times New Roman" w:hAnsi="Times New Roman" w:cs="Times New Roman"/>
        </w:rPr>
      </w:pPr>
      <w:r>
        <w:rPr>
          <w:rFonts w:hint="default" w:ascii="Times New Roman" w:hAnsi="Times New Roman" w:cs="Times New Roman"/>
          <w:rtl w:val="0"/>
        </w:rPr>
        <w:t>Bình luận -&gt; Ghi nhận vào mục thảo luận.</w:t>
      </w:r>
    </w:p>
    <w:p w14:paraId="00000042">
      <w:pPr>
        <w:pStyle w:val="3"/>
        <w:rPr>
          <w:rFonts w:hint="default" w:ascii="Times New Roman" w:hAnsi="Times New Roman" w:cs="Times New Roman"/>
        </w:rPr>
      </w:pPr>
      <w:bookmarkStart w:id="14" w:name="_qcc4w0c1kvlz" w:colFirst="0" w:colLast="0"/>
      <w:bookmarkEnd w:id="14"/>
      <w:r>
        <w:rPr>
          <w:rFonts w:hint="default" w:ascii="Times New Roman" w:hAnsi="Times New Roman" w:cs="Times New Roman"/>
          <w:rtl w:val="0"/>
        </w:rPr>
        <w:t>6. Phân hệ Dành cho Người đọc (Reader Subsystem)</w:t>
      </w:r>
    </w:p>
    <w:p w14:paraId="00000043">
      <w:pPr>
        <w:pStyle w:val="4"/>
        <w:rPr>
          <w:rFonts w:hint="default" w:ascii="Times New Roman" w:hAnsi="Times New Roman" w:cs="Times New Roman"/>
        </w:rPr>
      </w:pPr>
      <w:bookmarkStart w:id="15" w:name="_gj1p6xv4ns6z" w:colFirst="0" w:colLast="0"/>
      <w:bookmarkEnd w:id="15"/>
      <w:r>
        <w:rPr>
          <w:rFonts w:hint="default" w:ascii="Times New Roman" w:hAnsi="Times New Roman" w:cs="Times New Roman"/>
          <w:rtl w:val="0"/>
        </w:rPr>
        <w:t>6.1. Nhóm chức năng Điều hướng &amp; Khám phá</w:t>
      </w:r>
    </w:p>
    <w:p w14:paraId="00000044">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RD-NAV-01 (Trang chủ):</w:t>
      </w:r>
      <w:r>
        <w:rPr>
          <w:rFonts w:hint="default" w:ascii="Times New Roman" w:hAnsi="Times New Roman" w:cs="Times New Roman"/>
          <w:rtl w:val="0"/>
        </w:rPr>
        <w:t xml:space="preserve"> Banner nổi bật, truyện mới cập nhật, truyện hot.</w:t>
      </w:r>
    </w:p>
    <w:p w14:paraId="00000045">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RD-NAV-02 (Thể loại):</w:t>
      </w:r>
      <w:r>
        <w:rPr>
          <w:rFonts w:hint="default" w:ascii="Times New Roman" w:hAnsi="Times New Roman" w:cs="Times New Roman"/>
          <w:rtl w:val="0"/>
        </w:rPr>
        <w:t xml:space="preserve"> Lọc truyện theo một hoặc nhiều thể loại kết hợp.</w:t>
      </w:r>
    </w:p>
    <w:p w14:paraId="00000046">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RD-NAV-03 (Xếp hạng):</w:t>
      </w:r>
      <w:r>
        <w:rPr>
          <w:rFonts w:hint="default" w:ascii="Times New Roman" w:hAnsi="Times New Roman" w:cs="Times New Roman"/>
          <w:rtl w:val="0"/>
        </w:rPr>
        <w:t xml:space="preserve"> Top Ngày, Tuần, Tháng, Lượt Xem, Lượt Theo Dõi.</w:t>
      </w:r>
    </w:p>
    <w:p w14:paraId="00000047">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RD-NAV-04 (Tìm truyện):</w:t>
      </w:r>
      <w:r>
        <w:rPr>
          <w:rFonts w:hint="default" w:ascii="Times New Roman" w:hAnsi="Times New Roman" w:cs="Times New Roman"/>
          <w:rtl w:val="0"/>
        </w:rPr>
        <w:t xml:space="preserve"> Tìm kiếm tức thời theo từ khóa và bộ lọc nâng cao.</w:t>
      </w:r>
    </w:p>
    <w:p w14:paraId="00000048">
      <w:pPr>
        <w:pStyle w:val="4"/>
        <w:rPr>
          <w:rFonts w:hint="default" w:ascii="Times New Roman" w:hAnsi="Times New Roman" w:cs="Times New Roman"/>
        </w:rPr>
      </w:pPr>
      <w:bookmarkStart w:id="16" w:name="_2173xjy7rugt" w:colFirst="0" w:colLast="0"/>
      <w:bookmarkEnd w:id="16"/>
      <w:r>
        <w:rPr>
          <w:rFonts w:hint="default" w:ascii="Times New Roman" w:hAnsi="Times New Roman" w:cs="Times New Roman"/>
          <w:rtl w:val="0"/>
        </w:rPr>
        <w:t>6.2. Nhóm chức năng Chi tiết truyện &amp; Tương tác</w:t>
      </w:r>
    </w:p>
    <w:p w14:paraId="00000049">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RD-DTL-01 (Màn hình Chi tiết):</w:t>
      </w:r>
      <w:r>
        <w:rPr>
          <w:rFonts w:hint="default" w:ascii="Times New Roman" w:hAnsi="Times New Roman" w:cs="Times New Roman"/>
          <w:rtl w:val="0"/>
        </w:rPr>
        <w:t xml:space="preserve"> Trình bày trực quan thông tin metadata và trạng thái truyện.</w:t>
      </w:r>
    </w:p>
    <w:p w14:paraId="0000004A">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RD-DTL-02 (Thao tác nhanh):</w:t>
      </w:r>
      <w:r>
        <w:rPr>
          <w:rFonts w:hint="default" w:ascii="Times New Roman" w:hAnsi="Times New Roman" w:cs="Times New Roman"/>
          <w:rtl w:val="0"/>
        </w:rPr>
        <w:t xml:space="preserve"> Các nút tương tác tức thời.</w:t>
      </w:r>
    </w:p>
    <w:p w14:paraId="0000004B">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RD-DTL-03 (Danh sách chương):</w:t>
      </w:r>
      <w:r>
        <w:rPr>
          <w:rFonts w:hint="default" w:ascii="Times New Roman" w:hAnsi="Times New Roman" w:cs="Times New Roman"/>
          <w:rtl w:val="0"/>
        </w:rPr>
        <w:t xml:space="preserve"> Hiển thị danh sách kèm ngày phát hành, hỗ trợ số thập phân.</w:t>
      </w:r>
    </w:p>
    <w:p w14:paraId="0000004C">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RD-DTL-04 (Bình luận):</w:t>
      </w:r>
      <w:r>
        <w:rPr>
          <w:rFonts w:hint="default" w:ascii="Times New Roman" w:hAnsi="Times New Roman" w:cs="Times New Roman"/>
          <w:rtl w:val="0"/>
        </w:rPr>
        <w:t xml:space="preserve"> Khu vực thảo luận cuối trang.</w:t>
      </w:r>
    </w:p>
    <w:p w14:paraId="0000004D">
      <w:pPr>
        <w:pStyle w:val="4"/>
        <w:rPr>
          <w:rFonts w:hint="default" w:ascii="Times New Roman" w:hAnsi="Times New Roman" w:cs="Times New Roman"/>
        </w:rPr>
      </w:pPr>
      <w:bookmarkStart w:id="17" w:name="_hmx4dbbp0tu1" w:colFirst="0" w:colLast="0"/>
      <w:bookmarkEnd w:id="17"/>
      <w:r>
        <w:rPr>
          <w:rFonts w:hint="default" w:ascii="Times New Roman" w:hAnsi="Times New Roman" w:cs="Times New Roman"/>
          <w:rtl w:val="0"/>
        </w:rPr>
        <w:t>6.3. Nhóm chức năng Đọc &amp; Lưu vết</w:t>
      </w:r>
    </w:p>
    <w:p w14:paraId="0000004E">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RD-READ-01 (Trình đọc truyện):</w:t>
      </w:r>
      <w:r>
        <w:rPr>
          <w:rFonts w:hint="default" w:ascii="Times New Roman" w:hAnsi="Times New Roman" w:cs="Times New Roman"/>
          <w:rtl w:val="0"/>
        </w:rPr>
        <w:t xml:space="preserve"> Tối ưu cuộn dọc (Web) hoặc trượt ngang (Mobile).</w:t>
      </w:r>
    </w:p>
    <w:p w14:paraId="0000004F">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RD-READ-02 (Lịch sử đọc):</w:t>
      </w:r>
      <w:r>
        <w:rPr>
          <w:rFonts w:hint="default" w:ascii="Times New Roman" w:hAnsi="Times New Roman" w:cs="Times New Roman"/>
          <w:rtl w:val="0"/>
        </w:rPr>
        <w:t xml:space="preserve"> Tự động ghi nhận và đồng bộ chương đọc cuối cùng.</w:t>
      </w:r>
    </w:p>
    <w:p w14:paraId="00000050">
      <w:pPr>
        <w:pStyle w:val="3"/>
        <w:rPr>
          <w:rFonts w:hint="default" w:ascii="Times New Roman" w:hAnsi="Times New Roman" w:cs="Times New Roman"/>
        </w:rPr>
      </w:pPr>
      <w:bookmarkStart w:id="18" w:name="_8j3fgh8v3woa" w:colFirst="0" w:colLast="0"/>
      <w:bookmarkEnd w:id="18"/>
      <w:r>
        <w:rPr>
          <w:rFonts w:hint="default" w:ascii="Times New Roman" w:hAnsi="Times New Roman" w:cs="Times New Roman"/>
          <w:rtl w:val="0"/>
        </w:rPr>
        <w:t>7. Phân hệ Quản lý Đăng truyện (Uploader Subsystem)</w:t>
      </w:r>
    </w:p>
    <w:p w14:paraId="00000051">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UP-MNG-01 (Khai báo truyện):</w:t>
      </w:r>
      <w:r>
        <w:rPr>
          <w:rFonts w:hint="default" w:ascii="Times New Roman" w:hAnsi="Times New Roman" w:cs="Times New Roman"/>
          <w:rtl w:val="0"/>
        </w:rPr>
        <w:t xml:space="preserve"> Tạo tác phẩm mới với đầy đủ thuộc tính định danh.</w:t>
      </w:r>
    </w:p>
    <w:p w14:paraId="00000052">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UP-MNG-02 (Đăng chương mới):</w:t>
      </w:r>
      <w:r>
        <w:rPr>
          <w:rFonts w:hint="default" w:ascii="Times New Roman" w:hAnsi="Times New Roman" w:cs="Times New Roman"/>
          <w:rtl w:val="0"/>
        </w:rPr>
        <w:t xml:space="preserve"> Khai báo số thứ tự chương (Decimal) và tiêu đề.</w:t>
      </w:r>
    </w:p>
    <w:p w14:paraId="00000053">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UP-MNG-03 (Tải nội dung ảnh):</w:t>
      </w:r>
      <w:r>
        <w:rPr>
          <w:rFonts w:hint="default" w:ascii="Times New Roman" w:hAnsi="Times New Roman" w:cs="Times New Roman"/>
          <w:rtl w:val="0"/>
        </w:rPr>
        <w:t xml:space="preserve"> Kéo thả nhiều file, xem trước và sắp xếp thứ tự.</w:t>
      </w:r>
    </w:p>
    <w:p w14:paraId="00000054">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UP-MNG-04 (Quản lý truyện cá nhân):</w:t>
      </w:r>
      <w:r>
        <w:rPr>
          <w:rFonts w:hint="default" w:ascii="Times New Roman" w:hAnsi="Times New Roman" w:cs="Times New Roman"/>
          <w:rtl w:val="0"/>
        </w:rPr>
        <w:t xml:space="preserve"> Theo dõi thống kê và cập nhật nội dung cũ.</w:t>
      </w:r>
    </w:p>
    <w:p w14:paraId="00000055">
      <w:pPr>
        <w:pStyle w:val="3"/>
        <w:rPr>
          <w:rFonts w:hint="default" w:ascii="Times New Roman" w:hAnsi="Times New Roman" w:cs="Times New Roman"/>
        </w:rPr>
      </w:pPr>
      <w:bookmarkStart w:id="19" w:name="_xhtgkyomp604" w:colFirst="0" w:colLast="0"/>
      <w:bookmarkEnd w:id="19"/>
      <w:r>
        <w:rPr>
          <w:rFonts w:hint="default" w:ascii="Times New Roman" w:hAnsi="Times New Roman" w:cs="Times New Roman"/>
          <w:rtl w:val="0"/>
        </w:rPr>
        <w:t>8. Phân hệ Quản trị Hệ thống (Admin Subsystem)</w:t>
      </w:r>
    </w:p>
    <w:p w14:paraId="00000056">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AD-SYS-01 (Quản lý Danh mục):</w:t>
      </w:r>
      <w:r>
        <w:rPr>
          <w:rFonts w:hint="default" w:ascii="Times New Roman" w:hAnsi="Times New Roman" w:cs="Times New Roman"/>
          <w:rtl w:val="0"/>
        </w:rPr>
        <w:t xml:space="preserve"> Cấu hình Thể loại và Tác giả.</w:t>
      </w:r>
    </w:p>
    <w:p w14:paraId="00000057">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AD-SYS-02 (Quản trị Người dùng):</w:t>
      </w:r>
      <w:r>
        <w:rPr>
          <w:rFonts w:hint="default" w:ascii="Times New Roman" w:hAnsi="Times New Roman" w:cs="Times New Roman"/>
          <w:rtl w:val="0"/>
        </w:rPr>
        <w:t xml:space="preserve"> Phân quyền và xử lý vi phạm tài khoản.</w:t>
      </w:r>
    </w:p>
    <w:p w14:paraId="00000058">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AD-SYS-03 (Kiểm duyệt Nội dung):</w:t>
      </w:r>
      <w:r>
        <w:rPr>
          <w:rFonts w:hint="default" w:ascii="Times New Roman" w:hAnsi="Times New Roman" w:cs="Times New Roman"/>
          <w:rtl w:val="0"/>
        </w:rPr>
        <w:t xml:space="preserve"> Quản lý toàn bộ danh sách truyện trên hệ thống.</w:t>
      </w:r>
    </w:p>
    <w:p w14:paraId="00000059">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AD-SYS-04 (Kiểm duyệt Bình luận):</w:t>
      </w:r>
      <w:r>
        <w:rPr>
          <w:rFonts w:hint="default" w:ascii="Times New Roman" w:hAnsi="Times New Roman" w:cs="Times New Roman"/>
          <w:rtl w:val="0"/>
        </w:rPr>
        <w:t xml:space="preserve"> Xử lý spam và nội dung độc hại.</w:t>
      </w:r>
    </w:p>
    <w:p w14:paraId="0000005A">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AD-SYS-05 (Thống kê Báo cáo):</w:t>
      </w:r>
      <w:r>
        <w:rPr>
          <w:rFonts w:hint="default" w:ascii="Times New Roman" w:hAnsi="Times New Roman" w:cs="Times New Roman"/>
          <w:rtl w:val="0"/>
        </w:rPr>
        <w:t xml:space="preserve"> Dashboard về tăng trưởng người dùng và nội dung.</w:t>
      </w:r>
    </w:p>
    <w:p w14:paraId="0000005B">
      <w:pPr>
        <w:pStyle w:val="3"/>
        <w:rPr>
          <w:rFonts w:hint="default" w:ascii="Times New Roman" w:hAnsi="Times New Roman" w:cs="Times New Roman"/>
        </w:rPr>
      </w:pPr>
      <w:bookmarkStart w:id="20" w:name="_b5ivhb48tpy2" w:colFirst="0" w:colLast="0"/>
      <w:bookmarkEnd w:id="20"/>
      <w:r>
        <w:rPr>
          <w:rFonts w:hint="default" w:ascii="Times New Roman" w:hAnsi="Times New Roman" w:cs="Times New Roman"/>
          <w:rtl w:val="0"/>
        </w:rPr>
        <w:t>9. Mô hình dữ liệu (Database Schema Design)</w:t>
      </w:r>
    </w:p>
    <w:tbl>
      <w:tblPr>
        <w:tblStyle w:val="15"/>
        <w:tblW w:w="10000" w:type="dxa"/>
        <w:tblInd w:w="0" w:type="dxa"/>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Layout w:type="fixed"/>
        <w:tblCellMar>
          <w:top w:w="160" w:type="dxa"/>
          <w:left w:w="200" w:type="dxa"/>
          <w:bottom w:w="160" w:type="dxa"/>
          <w:right w:w="200" w:type="dxa"/>
        </w:tblCellMar>
      </w:tblPr>
      <w:tblGrid>
        <w:gridCol w:w="5000"/>
        <w:gridCol w:w="5000"/>
      </w:tblGrid>
      <w:tr w14:paraId="2C64157F">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rPr>
          <w:tblHeader/>
        </w:trPr>
        <w:tc>
          <w:tcPr>
            <w:shd w:val="clear" w:color="auto" w:fill="FFFFFF"/>
            <w:vAlign w:val="center"/>
          </w:tcPr>
          <w:p w14:paraId="0000005C">
            <w:pPr>
              <w:rPr>
                <w:rFonts w:hint="default" w:ascii="Times New Roman" w:hAnsi="Times New Roman" w:cs="Times New Roman"/>
              </w:rPr>
            </w:pPr>
            <w:r>
              <w:rPr>
                <w:rFonts w:hint="default" w:ascii="Times New Roman" w:hAnsi="Times New Roman" w:cs="Times New Roman"/>
                <w:rtl w:val="0"/>
              </w:rPr>
              <w:t>Bảng dữ liệu</w:t>
            </w:r>
          </w:p>
        </w:tc>
        <w:tc>
          <w:tcPr>
            <w:shd w:val="clear" w:color="auto" w:fill="FFFFFF"/>
            <w:vAlign w:val="center"/>
          </w:tcPr>
          <w:p w14:paraId="0000005D">
            <w:pPr>
              <w:rPr>
                <w:rFonts w:hint="default" w:ascii="Times New Roman" w:hAnsi="Times New Roman" w:cs="Times New Roman"/>
              </w:rPr>
            </w:pPr>
            <w:r>
              <w:rPr>
                <w:rFonts w:hint="default" w:ascii="Times New Roman" w:hAnsi="Times New Roman" w:cs="Times New Roman"/>
                <w:rtl w:val="0"/>
              </w:rPr>
              <w:t>Các trường chính (Fields)</w:t>
            </w:r>
          </w:p>
        </w:tc>
      </w:tr>
      <w:tr w14:paraId="04D393A6">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5E">
            <w:pPr>
              <w:rPr>
                <w:rFonts w:hint="default" w:ascii="Times New Roman" w:hAnsi="Times New Roman" w:cs="Times New Roman"/>
              </w:rPr>
            </w:pPr>
            <w:r>
              <w:rPr>
                <w:rFonts w:hint="default" w:ascii="Times New Roman" w:hAnsi="Times New Roman" w:cs="Times New Roman"/>
                <w:b/>
                <w:bCs/>
                <w:rtl w:val="0"/>
              </w:rPr>
              <w:t>users</w:t>
            </w:r>
          </w:p>
        </w:tc>
        <w:tc>
          <w:tcPr>
            <w:shd w:val="clear" w:color="auto" w:fill="FFFFFF"/>
            <w:vAlign w:val="center"/>
          </w:tcPr>
          <w:p w14:paraId="0000005F">
            <w:pPr>
              <w:rPr>
                <w:rFonts w:hint="default" w:ascii="Times New Roman" w:hAnsi="Times New Roman" w:cs="Times New Roman"/>
              </w:rPr>
            </w:pPr>
            <w:r>
              <w:rPr>
                <w:rFonts w:hint="default" w:ascii="Times New Roman" w:hAnsi="Times New Roman" w:cs="Times New Roman"/>
                <w:rtl w:val="0"/>
              </w:rPr>
              <w:t>id, role_id, username, email, password_hash, avatar_url</w:t>
            </w:r>
          </w:p>
        </w:tc>
      </w:tr>
      <w:tr w14:paraId="005382EB">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60">
            <w:pPr>
              <w:rPr>
                <w:rFonts w:hint="default" w:ascii="Times New Roman" w:hAnsi="Times New Roman" w:cs="Times New Roman"/>
              </w:rPr>
            </w:pPr>
            <w:r>
              <w:rPr>
                <w:rFonts w:hint="default" w:ascii="Times New Roman" w:hAnsi="Times New Roman" w:cs="Times New Roman"/>
                <w:b/>
                <w:bCs/>
                <w:rtl w:val="0"/>
              </w:rPr>
              <w:t>stories</w:t>
            </w:r>
          </w:p>
        </w:tc>
        <w:tc>
          <w:tcPr>
            <w:shd w:val="clear" w:color="auto" w:fill="FFFFFF"/>
            <w:vAlign w:val="center"/>
          </w:tcPr>
          <w:p w14:paraId="00000061">
            <w:pPr>
              <w:rPr>
                <w:rFonts w:hint="default" w:ascii="Times New Roman" w:hAnsi="Times New Roman" w:cs="Times New Roman"/>
              </w:rPr>
            </w:pPr>
            <w:r>
              <w:rPr>
                <w:rFonts w:hint="default" w:ascii="Times New Roman" w:hAnsi="Times New Roman" w:cs="Times New Roman"/>
                <w:rtl w:val="0"/>
              </w:rPr>
              <w:t>id, uploader_id, author_id, title, slug, cover_image, status, views</w:t>
            </w:r>
          </w:p>
        </w:tc>
      </w:tr>
      <w:tr w14:paraId="653905B9">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62">
            <w:pPr>
              <w:rPr>
                <w:rFonts w:hint="default" w:ascii="Times New Roman" w:hAnsi="Times New Roman" w:cs="Times New Roman"/>
              </w:rPr>
            </w:pPr>
            <w:r>
              <w:rPr>
                <w:rFonts w:hint="default" w:ascii="Times New Roman" w:hAnsi="Times New Roman" w:cs="Times New Roman"/>
                <w:b/>
                <w:bCs/>
                <w:rtl w:val="0"/>
              </w:rPr>
              <w:t>chapters</w:t>
            </w:r>
          </w:p>
        </w:tc>
        <w:tc>
          <w:tcPr>
            <w:shd w:val="clear" w:color="auto" w:fill="FFFFFF"/>
            <w:vAlign w:val="center"/>
          </w:tcPr>
          <w:p w14:paraId="00000063">
            <w:pPr>
              <w:rPr>
                <w:rFonts w:hint="default" w:ascii="Times New Roman" w:hAnsi="Times New Roman" w:cs="Times New Roman"/>
              </w:rPr>
            </w:pPr>
            <w:r>
              <w:rPr>
                <w:rFonts w:hint="default" w:ascii="Times New Roman" w:hAnsi="Times New Roman" w:cs="Times New Roman"/>
                <w:rtl w:val="0"/>
              </w:rPr>
              <w:t>id, story_id, chapter_number, title, views</w:t>
            </w:r>
          </w:p>
        </w:tc>
      </w:tr>
      <w:tr w14:paraId="35240045">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64">
            <w:pPr>
              <w:rPr>
                <w:rFonts w:hint="default" w:ascii="Times New Roman" w:hAnsi="Times New Roman" w:cs="Times New Roman"/>
              </w:rPr>
            </w:pPr>
            <w:r>
              <w:rPr>
                <w:rFonts w:hint="default" w:ascii="Times New Roman" w:hAnsi="Times New Roman" w:cs="Times New Roman"/>
                <w:b/>
                <w:bCs/>
                <w:rtl w:val="0"/>
              </w:rPr>
              <w:t>chapter_images</w:t>
            </w:r>
          </w:p>
        </w:tc>
        <w:tc>
          <w:tcPr>
            <w:shd w:val="clear" w:color="auto" w:fill="FFFFFF"/>
            <w:vAlign w:val="center"/>
          </w:tcPr>
          <w:p w14:paraId="00000065">
            <w:pPr>
              <w:rPr>
                <w:rFonts w:hint="default" w:ascii="Times New Roman" w:hAnsi="Times New Roman" w:cs="Times New Roman"/>
              </w:rPr>
            </w:pPr>
            <w:r>
              <w:rPr>
                <w:rFonts w:hint="default" w:ascii="Times New Roman" w:hAnsi="Times New Roman" w:cs="Times New Roman"/>
                <w:rtl w:val="0"/>
              </w:rPr>
              <w:t>id, chapter_id, image_url, order_index</w:t>
            </w:r>
          </w:p>
        </w:tc>
      </w:tr>
      <w:tr w14:paraId="4205D50D">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66">
            <w:pPr>
              <w:rPr>
                <w:rFonts w:hint="default" w:ascii="Times New Roman" w:hAnsi="Times New Roman" w:cs="Times New Roman"/>
              </w:rPr>
            </w:pPr>
            <w:r>
              <w:rPr>
                <w:rFonts w:hint="default" w:ascii="Times New Roman" w:hAnsi="Times New Roman" w:cs="Times New Roman"/>
                <w:b/>
                <w:bCs/>
                <w:rtl w:val="0"/>
              </w:rPr>
              <w:t>reading_histories</w:t>
            </w:r>
          </w:p>
        </w:tc>
        <w:tc>
          <w:tcPr>
            <w:shd w:val="clear" w:color="auto" w:fill="FFFFFF"/>
            <w:vAlign w:val="center"/>
          </w:tcPr>
          <w:p w14:paraId="00000067">
            <w:pPr>
              <w:rPr>
                <w:rFonts w:hint="default" w:ascii="Times New Roman" w:hAnsi="Times New Roman" w:cs="Times New Roman"/>
              </w:rPr>
            </w:pPr>
            <w:r>
              <w:rPr>
                <w:rFonts w:hint="default" w:ascii="Times New Roman" w:hAnsi="Times New Roman" w:cs="Times New Roman"/>
                <w:rtl w:val="0"/>
              </w:rPr>
              <w:t>user_id, story_id, last_chapter_id, updated_at</w:t>
            </w:r>
          </w:p>
        </w:tc>
      </w:tr>
    </w:tbl>
    <w:p w14:paraId="00000068">
      <w:pPr>
        <w:pStyle w:val="3"/>
        <w:rPr>
          <w:rFonts w:hint="default" w:ascii="Times New Roman" w:hAnsi="Times New Roman" w:cs="Times New Roman"/>
        </w:rPr>
      </w:pPr>
      <w:bookmarkStart w:id="21" w:name="_bioqlqbbr912" w:colFirst="0" w:colLast="0"/>
      <w:bookmarkEnd w:id="21"/>
      <w:r>
        <w:rPr>
          <w:rFonts w:hint="default" w:ascii="Times New Roman" w:hAnsi="Times New Roman" w:cs="Times New Roman"/>
          <w:rtl w:val="0"/>
        </w:rPr>
        <w:t>10. Kiến trúc kỹ thuật &amp; API Routing</w:t>
      </w:r>
    </w:p>
    <w:p w14:paraId="00000069">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Kiến trúc:</w:t>
      </w:r>
      <w:r>
        <w:rPr>
          <w:rFonts w:hint="default" w:ascii="Times New Roman" w:hAnsi="Times New Roman" w:cs="Times New Roman"/>
          <w:rtl w:val="0"/>
        </w:rPr>
        <w:t xml:space="preserve"> Node.js (Express.js), MySQL 8.0, JWT authentication, Cloudinary Storage.</w:t>
      </w:r>
    </w:p>
    <w:p w14:paraId="0000006A">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API chính:</w:t>
      </w:r>
    </w:p>
    <w:p w14:paraId="0000006B">
      <w:pPr>
        <w:numPr>
          <w:ilvl w:val="1"/>
          <w:numId w:val="2"/>
        </w:numPr>
        <w:ind w:left="1440" w:hanging="360"/>
        <w:rPr>
          <w:rFonts w:hint="default" w:ascii="Times New Roman" w:hAnsi="Times New Roman" w:cs="Times New Roman"/>
        </w:rPr>
      </w:pPr>
      <w:r>
        <w:rPr>
          <w:rFonts w:hint="default" w:ascii="Times New Roman" w:hAnsi="Times New Roman" w:eastAsia="Roboto Mono" w:cs="Times New Roman"/>
          <w:color w:val="188038"/>
          <w:rtl w:val="0"/>
        </w:rPr>
        <w:t>POST /api/auth/login</w:t>
      </w:r>
      <w:r>
        <w:rPr>
          <w:rFonts w:hint="default" w:ascii="Times New Roman" w:hAnsi="Times New Roman" w:cs="Times New Roman"/>
          <w:rtl w:val="0"/>
        </w:rPr>
        <w:t>: Xác thực người dùng.</w:t>
      </w:r>
    </w:p>
    <w:p w14:paraId="0000006C">
      <w:pPr>
        <w:numPr>
          <w:ilvl w:val="1"/>
          <w:numId w:val="2"/>
        </w:numPr>
        <w:ind w:left="1440" w:hanging="360"/>
        <w:rPr>
          <w:rFonts w:hint="default" w:ascii="Times New Roman" w:hAnsi="Times New Roman" w:cs="Times New Roman"/>
        </w:rPr>
      </w:pPr>
      <w:r>
        <w:rPr>
          <w:rFonts w:hint="default" w:ascii="Times New Roman" w:hAnsi="Times New Roman" w:eastAsia="Roboto Mono" w:cs="Times New Roman"/>
          <w:color w:val="188038"/>
          <w:rtl w:val="0"/>
        </w:rPr>
        <w:t>GET /api/stories/:slug</w:t>
      </w:r>
      <w:r>
        <w:rPr>
          <w:rFonts w:hint="default" w:ascii="Times New Roman" w:hAnsi="Times New Roman" w:cs="Times New Roman"/>
          <w:rtl w:val="0"/>
        </w:rPr>
        <w:t>: Lấy chi tiết truyện.</w:t>
      </w:r>
    </w:p>
    <w:p w14:paraId="0000006D">
      <w:pPr>
        <w:numPr>
          <w:ilvl w:val="1"/>
          <w:numId w:val="2"/>
        </w:numPr>
        <w:ind w:left="1440" w:hanging="360"/>
        <w:rPr>
          <w:rFonts w:hint="default" w:ascii="Times New Roman" w:hAnsi="Times New Roman" w:cs="Times New Roman"/>
        </w:rPr>
      </w:pPr>
      <w:r>
        <w:rPr>
          <w:rFonts w:hint="default" w:ascii="Times New Roman" w:hAnsi="Times New Roman" w:eastAsia="Roboto Mono" w:cs="Times New Roman"/>
          <w:color w:val="188038"/>
          <w:rtl w:val="0"/>
        </w:rPr>
        <w:t>POST /api/me/history</w:t>
      </w:r>
      <w:r>
        <w:rPr>
          <w:rFonts w:hint="default" w:ascii="Times New Roman" w:hAnsi="Times New Roman" w:cs="Times New Roman"/>
          <w:rtl w:val="0"/>
        </w:rPr>
        <w:t>: Cập nhật tiến độ đọc.</w:t>
      </w:r>
    </w:p>
    <w:p w14:paraId="0000006E">
      <w:pPr>
        <w:numPr>
          <w:ilvl w:val="1"/>
          <w:numId w:val="2"/>
        </w:numPr>
        <w:ind w:left="1440" w:hanging="360"/>
        <w:rPr>
          <w:rFonts w:hint="default" w:ascii="Times New Roman" w:hAnsi="Times New Roman" w:cs="Times New Roman"/>
        </w:rPr>
      </w:pPr>
      <w:r>
        <w:rPr>
          <w:rFonts w:hint="default" w:ascii="Times New Roman" w:hAnsi="Times New Roman" w:eastAsia="Roboto Mono" w:cs="Times New Roman"/>
          <w:color w:val="188038"/>
          <w:rtl w:val="0"/>
        </w:rPr>
        <w:t>POST /api/uploader/chapters</w:t>
      </w:r>
      <w:r>
        <w:rPr>
          <w:rFonts w:hint="default" w:ascii="Times New Roman" w:hAnsi="Times New Roman" w:cs="Times New Roman"/>
          <w:rtl w:val="0"/>
        </w:rPr>
        <w:t>: Đăng chương mới.</w:t>
      </w:r>
    </w:p>
    <w:p w14:paraId="0000006F">
      <w:pPr>
        <w:pStyle w:val="3"/>
        <w:rPr>
          <w:rFonts w:hint="default" w:ascii="Times New Roman" w:hAnsi="Times New Roman" w:cs="Times New Roman"/>
        </w:rPr>
      </w:pPr>
      <w:bookmarkStart w:id="22" w:name="_66x99rqryqmf" w:colFirst="0" w:colLast="0"/>
      <w:bookmarkEnd w:id="22"/>
      <w:r>
        <w:rPr>
          <w:rFonts w:hint="default" w:ascii="Times New Roman" w:hAnsi="Times New Roman" w:cs="Times New Roman"/>
          <w:rtl w:val="0"/>
        </w:rPr>
        <w:t>11. Ma trận phân quyền (RBAC Matrix)</w:t>
      </w:r>
    </w:p>
    <w:tbl>
      <w:tblPr>
        <w:tblStyle w:val="16"/>
        <w:tblW w:w="17500" w:type="dxa"/>
        <w:tblInd w:w="0" w:type="dxa"/>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Layout w:type="fixed"/>
        <w:tblCellMar>
          <w:top w:w="160" w:type="dxa"/>
          <w:left w:w="200" w:type="dxa"/>
          <w:bottom w:w="160" w:type="dxa"/>
          <w:right w:w="200" w:type="dxa"/>
        </w:tblCellMar>
      </w:tblPr>
      <w:tblGrid>
        <w:gridCol w:w="3500"/>
        <w:gridCol w:w="3500"/>
        <w:gridCol w:w="3500"/>
        <w:gridCol w:w="3500"/>
        <w:gridCol w:w="3500"/>
      </w:tblGrid>
      <w:tr w14:paraId="1793FE06">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rPr>
          <w:tblHeader/>
        </w:trPr>
        <w:tc>
          <w:tcPr>
            <w:shd w:val="clear" w:color="auto" w:fill="FFFFFF"/>
            <w:vAlign w:val="center"/>
          </w:tcPr>
          <w:p w14:paraId="00000070">
            <w:pPr>
              <w:rPr>
                <w:rFonts w:hint="default" w:ascii="Times New Roman" w:hAnsi="Times New Roman" w:cs="Times New Roman"/>
              </w:rPr>
            </w:pPr>
            <w:r>
              <w:rPr>
                <w:rFonts w:hint="default" w:ascii="Times New Roman" w:hAnsi="Times New Roman" w:cs="Times New Roman"/>
                <w:rtl w:val="0"/>
              </w:rPr>
              <w:t>Quyền hạn</w:t>
            </w:r>
          </w:p>
        </w:tc>
        <w:tc>
          <w:tcPr>
            <w:shd w:val="clear" w:color="auto" w:fill="FFFFFF"/>
            <w:vAlign w:val="center"/>
          </w:tcPr>
          <w:p w14:paraId="00000071">
            <w:pPr>
              <w:rPr>
                <w:rFonts w:hint="default" w:ascii="Times New Roman" w:hAnsi="Times New Roman" w:cs="Times New Roman"/>
              </w:rPr>
            </w:pPr>
            <w:r>
              <w:rPr>
                <w:rFonts w:hint="default" w:ascii="Times New Roman" w:hAnsi="Times New Roman" w:cs="Times New Roman"/>
                <w:rtl w:val="0"/>
              </w:rPr>
              <w:t>Guest</w:t>
            </w:r>
          </w:p>
        </w:tc>
        <w:tc>
          <w:tcPr>
            <w:shd w:val="clear" w:color="auto" w:fill="FFFFFF"/>
            <w:vAlign w:val="center"/>
          </w:tcPr>
          <w:p w14:paraId="00000072">
            <w:pPr>
              <w:rPr>
                <w:rFonts w:hint="default" w:ascii="Times New Roman" w:hAnsi="Times New Roman" w:cs="Times New Roman"/>
              </w:rPr>
            </w:pPr>
            <w:r>
              <w:rPr>
                <w:rFonts w:hint="default" w:ascii="Times New Roman" w:hAnsi="Times New Roman" w:cs="Times New Roman"/>
                <w:rtl w:val="0"/>
              </w:rPr>
              <w:t>Reader</w:t>
            </w:r>
          </w:p>
        </w:tc>
        <w:tc>
          <w:tcPr>
            <w:shd w:val="clear" w:color="auto" w:fill="FFFFFF"/>
            <w:vAlign w:val="center"/>
          </w:tcPr>
          <w:p w14:paraId="00000073">
            <w:pPr>
              <w:rPr>
                <w:rFonts w:hint="default" w:ascii="Times New Roman" w:hAnsi="Times New Roman" w:cs="Times New Roman"/>
              </w:rPr>
            </w:pPr>
            <w:r>
              <w:rPr>
                <w:rFonts w:hint="default" w:ascii="Times New Roman" w:hAnsi="Times New Roman" w:cs="Times New Roman"/>
                <w:rtl w:val="0"/>
              </w:rPr>
              <w:t>Uploader</w:t>
            </w:r>
          </w:p>
        </w:tc>
        <w:tc>
          <w:tcPr>
            <w:shd w:val="clear" w:color="auto" w:fill="FFFFFF"/>
            <w:vAlign w:val="center"/>
          </w:tcPr>
          <w:p w14:paraId="00000074">
            <w:pPr>
              <w:rPr>
                <w:rFonts w:hint="default" w:ascii="Times New Roman" w:hAnsi="Times New Roman" w:cs="Times New Roman"/>
              </w:rPr>
            </w:pPr>
            <w:r>
              <w:rPr>
                <w:rFonts w:hint="default" w:ascii="Times New Roman" w:hAnsi="Times New Roman" w:cs="Times New Roman"/>
                <w:rtl w:val="0"/>
              </w:rPr>
              <w:t>Admin</w:t>
            </w:r>
          </w:p>
        </w:tc>
      </w:tr>
      <w:tr w14:paraId="5A634306">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75">
            <w:pPr>
              <w:rPr>
                <w:rFonts w:hint="default" w:ascii="Times New Roman" w:hAnsi="Times New Roman" w:cs="Times New Roman"/>
              </w:rPr>
            </w:pPr>
            <w:r>
              <w:rPr>
                <w:rFonts w:hint="default" w:ascii="Times New Roman" w:hAnsi="Times New Roman" w:cs="Times New Roman"/>
                <w:rtl w:val="0"/>
              </w:rPr>
              <w:t>Xem truyện / Tìm kiếm</w:t>
            </w:r>
          </w:p>
        </w:tc>
        <w:tc>
          <w:tcPr>
            <w:shd w:val="clear" w:color="auto" w:fill="FFFFFF"/>
            <w:vAlign w:val="center"/>
          </w:tcPr>
          <w:p w14:paraId="00000076">
            <w:pPr>
              <w:rPr>
                <w:rFonts w:hint="default" w:ascii="Times New Roman" w:hAnsi="Times New Roman" w:cs="Times New Roman"/>
              </w:rPr>
            </w:pPr>
            <w:sdt>
              <w:sdtPr>
                <w:rPr>
                  <w:rFonts w:hint="default" w:ascii="Times New Roman" w:hAnsi="Times New Roman" w:cs="Times New Roman"/>
                </w:rPr>
                <w:alias w:val="Guest"/>
                <w:id w:val="-1678090975"/>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77">
            <w:pPr>
              <w:rPr>
                <w:rFonts w:hint="default" w:ascii="Times New Roman" w:hAnsi="Times New Roman" w:cs="Times New Roman"/>
              </w:rPr>
            </w:pPr>
            <w:sdt>
              <w:sdtPr>
                <w:rPr>
                  <w:rFonts w:hint="default" w:ascii="Times New Roman" w:hAnsi="Times New Roman" w:cs="Times New Roman"/>
                </w:rPr>
                <w:alias w:val="Reader"/>
                <w:id w:val="197837592"/>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78">
            <w:pPr>
              <w:rPr>
                <w:rFonts w:hint="default" w:ascii="Times New Roman" w:hAnsi="Times New Roman" w:cs="Times New Roman"/>
              </w:rPr>
            </w:pPr>
            <w:sdt>
              <w:sdtPr>
                <w:rPr>
                  <w:rFonts w:hint="default" w:ascii="Times New Roman" w:hAnsi="Times New Roman" w:cs="Times New Roman"/>
                </w:rPr>
                <w:alias w:val="Uploader"/>
                <w:id w:val="1091888758"/>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79">
            <w:pPr>
              <w:rPr>
                <w:rFonts w:hint="default" w:ascii="Times New Roman" w:hAnsi="Times New Roman" w:cs="Times New Roman"/>
              </w:rPr>
            </w:pPr>
            <w:sdt>
              <w:sdtPr>
                <w:rPr>
                  <w:rFonts w:hint="default" w:ascii="Times New Roman" w:hAnsi="Times New Roman" w:cs="Times New Roman"/>
                </w:rPr>
                <w:alias w:val="Admin"/>
                <w:id w:val="439805284"/>
                <w:dropDownList>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r>
      <w:tr w14:paraId="2BA31115">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7A">
            <w:pPr>
              <w:rPr>
                <w:rFonts w:hint="default" w:ascii="Times New Roman" w:hAnsi="Times New Roman" w:cs="Times New Roman"/>
              </w:rPr>
            </w:pPr>
            <w:r>
              <w:rPr>
                <w:rFonts w:hint="default" w:ascii="Times New Roman" w:hAnsi="Times New Roman" w:cs="Times New Roman"/>
                <w:rtl w:val="0"/>
              </w:rPr>
              <w:t>Thích / Theo dõi / Bình luận</w:t>
            </w:r>
          </w:p>
        </w:tc>
        <w:tc>
          <w:tcPr>
            <w:shd w:val="clear" w:color="auto" w:fill="FFFFFF"/>
            <w:vAlign w:val="center"/>
          </w:tcPr>
          <w:p w14:paraId="0000007B">
            <w:pPr>
              <w:rPr>
                <w:rFonts w:hint="default" w:ascii="Times New Roman" w:hAnsi="Times New Roman" w:cs="Times New Roman"/>
              </w:rPr>
            </w:pPr>
            <w:sdt>
              <w:sdtPr>
                <w:rPr>
                  <w:rFonts w:hint="default" w:ascii="Times New Roman" w:hAnsi="Times New Roman" w:cs="Times New Roman"/>
                </w:rPr>
                <w:alias w:val="Guest"/>
                <w:id w:val="1943851385"/>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7C">
            <w:pPr>
              <w:rPr>
                <w:rFonts w:hint="default" w:ascii="Times New Roman" w:hAnsi="Times New Roman" w:cs="Times New Roman"/>
              </w:rPr>
            </w:pPr>
            <w:sdt>
              <w:sdtPr>
                <w:rPr>
                  <w:rFonts w:hint="default" w:ascii="Times New Roman" w:hAnsi="Times New Roman" w:cs="Times New Roman"/>
                </w:rPr>
                <w:alias w:val="Reader"/>
                <w:id w:val="452729452"/>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7D">
            <w:pPr>
              <w:rPr>
                <w:rFonts w:hint="default" w:ascii="Times New Roman" w:hAnsi="Times New Roman" w:cs="Times New Roman"/>
              </w:rPr>
            </w:pPr>
            <w:sdt>
              <w:sdtPr>
                <w:rPr>
                  <w:rFonts w:hint="default" w:ascii="Times New Roman" w:hAnsi="Times New Roman" w:cs="Times New Roman"/>
                </w:rPr>
                <w:alias w:val="Uploader"/>
                <w:id w:val="1940234450"/>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7E">
            <w:pPr>
              <w:rPr>
                <w:rFonts w:hint="default" w:ascii="Times New Roman" w:hAnsi="Times New Roman" w:cs="Times New Roman"/>
              </w:rPr>
            </w:pPr>
            <w:sdt>
              <w:sdtPr>
                <w:rPr>
                  <w:rFonts w:hint="default" w:ascii="Times New Roman" w:hAnsi="Times New Roman" w:cs="Times New Roman"/>
                </w:rPr>
                <w:alias w:val="Admin"/>
                <w:id w:val="119767152"/>
                <w:dropDownList>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r>
      <w:tr w14:paraId="572A3FA8">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7F">
            <w:pPr>
              <w:rPr>
                <w:rFonts w:hint="default" w:ascii="Times New Roman" w:hAnsi="Times New Roman" w:cs="Times New Roman"/>
              </w:rPr>
            </w:pPr>
            <w:r>
              <w:rPr>
                <w:rFonts w:hint="default" w:ascii="Times New Roman" w:hAnsi="Times New Roman" w:cs="Times New Roman"/>
                <w:rtl w:val="0"/>
              </w:rPr>
              <w:t>Đăng truyện / Quản lý chương</w:t>
            </w:r>
          </w:p>
        </w:tc>
        <w:tc>
          <w:tcPr>
            <w:shd w:val="clear" w:color="auto" w:fill="FFFFFF"/>
            <w:vAlign w:val="center"/>
          </w:tcPr>
          <w:p w14:paraId="00000080">
            <w:pPr>
              <w:rPr>
                <w:rFonts w:hint="default" w:ascii="Times New Roman" w:hAnsi="Times New Roman" w:cs="Times New Roman"/>
              </w:rPr>
            </w:pPr>
            <w:sdt>
              <w:sdtPr>
                <w:rPr>
                  <w:rFonts w:hint="default" w:ascii="Times New Roman" w:hAnsi="Times New Roman" w:cs="Times New Roman"/>
                </w:rPr>
                <w:alias w:val="Guest"/>
                <w:id w:val="699016094"/>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81">
            <w:pPr>
              <w:rPr>
                <w:rFonts w:hint="default" w:ascii="Times New Roman" w:hAnsi="Times New Roman" w:cs="Times New Roman"/>
              </w:rPr>
            </w:pPr>
            <w:sdt>
              <w:sdtPr>
                <w:rPr>
                  <w:rFonts w:hint="default" w:ascii="Times New Roman" w:hAnsi="Times New Roman" w:cs="Times New Roman"/>
                </w:rPr>
                <w:alias w:val="Reader"/>
                <w:id w:val="-1379496698"/>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82">
            <w:pPr>
              <w:rPr>
                <w:rFonts w:hint="default" w:ascii="Times New Roman" w:hAnsi="Times New Roman" w:cs="Times New Roman"/>
              </w:rPr>
            </w:pPr>
            <w:sdt>
              <w:sdtPr>
                <w:rPr>
                  <w:rFonts w:hint="default" w:ascii="Times New Roman" w:hAnsi="Times New Roman" w:cs="Times New Roman"/>
                </w:rPr>
                <w:alias w:val="Uploader"/>
                <w:id w:val="-1636331276"/>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c>
          <w:tcPr>
            <w:shd w:val="clear" w:color="auto" w:fill="FFFFFF"/>
            <w:vAlign w:val="center"/>
          </w:tcPr>
          <w:p w14:paraId="00000083">
            <w:pPr>
              <w:rPr>
                <w:rFonts w:hint="default" w:ascii="Times New Roman" w:hAnsi="Times New Roman" w:cs="Times New Roman"/>
              </w:rPr>
            </w:pPr>
            <w:sdt>
              <w:sdtPr>
                <w:rPr>
                  <w:rFonts w:hint="default" w:ascii="Times New Roman" w:hAnsi="Times New Roman" w:cs="Times New Roman"/>
                </w:rPr>
                <w:alias w:val="Admin"/>
                <w:id w:val="588413079"/>
                <w:dropDownList>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r>
      <w:tr w14:paraId="3289792A">
        <w:tblPrEx>
          <w:tblBorders>
            <w:top w:val="single" w:color="E0E0E0" w:sz="4" w:space="0"/>
            <w:left w:val="none" w:color="000000" w:sz="0" w:space="0"/>
            <w:bottom w:val="single" w:color="E0E0E0" w:sz="4" w:space="0"/>
            <w:right w:val="none" w:color="000000" w:sz="0" w:space="0"/>
            <w:insideH w:val="single" w:color="E0E0E0" w:sz="4" w:space="0"/>
            <w:insideV w:val="single" w:color="E0E0E0" w:sz="4" w:space="0"/>
          </w:tblBorders>
          <w:tblCellMar>
            <w:top w:w="160" w:type="dxa"/>
            <w:left w:w="200" w:type="dxa"/>
            <w:bottom w:w="160" w:type="dxa"/>
            <w:right w:w="200" w:type="dxa"/>
          </w:tblCellMar>
        </w:tblPrEx>
        <w:tc>
          <w:tcPr>
            <w:shd w:val="clear" w:color="auto" w:fill="FFFFFF"/>
            <w:vAlign w:val="center"/>
          </w:tcPr>
          <w:p w14:paraId="00000084">
            <w:pPr>
              <w:rPr>
                <w:rFonts w:hint="default" w:ascii="Times New Roman" w:hAnsi="Times New Roman" w:cs="Times New Roman"/>
              </w:rPr>
            </w:pPr>
            <w:r>
              <w:rPr>
                <w:rFonts w:hint="default" w:ascii="Times New Roman" w:hAnsi="Times New Roman" w:cs="Times New Roman"/>
                <w:rtl w:val="0"/>
              </w:rPr>
              <w:t>Quản lý User / Kiểm duyệt</w:t>
            </w:r>
          </w:p>
        </w:tc>
        <w:tc>
          <w:tcPr>
            <w:shd w:val="clear" w:color="auto" w:fill="FFFFFF"/>
            <w:vAlign w:val="center"/>
          </w:tcPr>
          <w:p w14:paraId="00000085">
            <w:pPr>
              <w:rPr>
                <w:rFonts w:hint="default" w:ascii="Times New Roman" w:hAnsi="Times New Roman" w:cs="Times New Roman"/>
              </w:rPr>
            </w:pPr>
            <w:sdt>
              <w:sdtPr>
                <w:rPr>
                  <w:rFonts w:hint="default" w:ascii="Times New Roman" w:hAnsi="Times New Roman" w:cs="Times New Roman"/>
                </w:rPr>
                <w:alias w:val="Guest"/>
                <w:id w:val="949424274"/>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86">
            <w:pPr>
              <w:rPr>
                <w:rFonts w:hint="default" w:ascii="Times New Roman" w:hAnsi="Times New Roman" w:cs="Times New Roman"/>
              </w:rPr>
            </w:pPr>
            <w:sdt>
              <w:sdtPr>
                <w:rPr>
                  <w:rFonts w:hint="default" w:ascii="Times New Roman" w:hAnsi="Times New Roman" w:cs="Times New Roman"/>
                </w:rPr>
                <w:alias w:val="Reader"/>
                <w:id w:val="1269696795"/>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87">
            <w:pPr>
              <w:rPr>
                <w:rFonts w:hint="default" w:ascii="Times New Roman" w:hAnsi="Times New Roman" w:cs="Times New Roman"/>
              </w:rPr>
            </w:pPr>
            <w:sdt>
              <w:sdtPr>
                <w:rPr>
                  <w:rFonts w:hint="default" w:ascii="Times New Roman" w:hAnsi="Times New Roman" w:cs="Times New Roman"/>
                </w:rPr>
                <w:alias w:val="Uploader"/>
                <w:id w:val="1146817601"/>
                <w:dropDownList>
                  <w:listItem w:displayText="x" w:value="x"/>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x</w:t>
                </w:r>
              </w:sdtContent>
            </w:sdt>
          </w:p>
        </w:tc>
        <w:tc>
          <w:tcPr>
            <w:shd w:val="clear" w:color="auto" w:fill="FFFFFF"/>
            <w:vAlign w:val="center"/>
          </w:tcPr>
          <w:p w14:paraId="00000088">
            <w:pPr>
              <w:rPr>
                <w:rFonts w:hint="default" w:ascii="Times New Roman" w:hAnsi="Times New Roman" w:cs="Times New Roman"/>
              </w:rPr>
            </w:pPr>
            <w:sdt>
              <w:sdtPr>
                <w:rPr>
                  <w:rFonts w:hint="default" w:ascii="Times New Roman" w:hAnsi="Times New Roman" w:cs="Times New Roman"/>
                </w:rPr>
                <w:alias w:val="Admin"/>
                <w:id w:val="-1803251287"/>
                <w:dropDownList>
                  <w:listItem w:displayText="✓" w:value="✓"/>
                </w:dropDownList>
              </w:sdtPr>
              <w:sdtEndPr>
                <w:rPr>
                  <w:rFonts w:hint="default" w:ascii="Times New Roman" w:hAnsi="Times New Roman" w:cs="Times New Roman"/>
                </w:rPr>
              </w:sdtEndPr>
              <w:sdtContent>
                <w:r>
                  <w:rPr>
                    <w:rFonts w:hint="default" w:ascii="Times New Roman" w:hAnsi="Times New Roman" w:cs="Times New Roman"/>
                    <w:shd w:val="clear" w:fill="auto"/>
                  </w:rPr>
                  <w:t>✓</w:t>
                </w:r>
              </w:sdtContent>
            </w:sdt>
          </w:p>
        </w:tc>
      </w:tr>
    </w:tbl>
    <w:p w14:paraId="00000089">
      <w:pPr>
        <w:pStyle w:val="3"/>
        <w:rPr>
          <w:rFonts w:hint="default" w:ascii="Times New Roman" w:hAnsi="Times New Roman" w:cs="Times New Roman"/>
        </w:rPr>
      </w:pPr>
      <w:bookmarkStart w:id="23" w:name="_rtwafj40wadi" w:colFirst="0" w:colLast="0"/>
      <w:bookmarkEnd w:id="23"/>
      <w:r>
        <w:rPr>
          <w:rFonts w:hint="default" w:ascii="Times New Roman" w:hAnsi="Times New Roman" w:cs="Times New Roman"/>
          <w:rtl w:val="0"/>
        </w:rPr>
        <w:t>12. Yêu cầu phi chức năng (NFR)</w:t>
      </w:r>
    </w:p>
    <w:p w14:paraId="0000008A">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Hiệu năng:</w:t>
      </w:r>
      <w:r>
        <w:rPr>
          <w:rFonts w:hint="default" w:ascii="Times New Roman" w:hAnsi="Times New Roman" w:cs="Times New Roman"/>
          <w:rtl w:val="0"/>
        </w:rPr>
        <w:t xml:space="preserve"> Phản hồi API &lt; 500ms; Lazy Loading ảnh.</w:t>
      </w:r>
    </w:p>
    <w:p w14:paraId="0000008B">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Khả năng tương thích:</w:t>
      </w:r>
      <w:r>
        <w:rPr>
          <w:rFonts w:hint="default" w:ascii="Times New Roman" w:hAnsi="Times New Roman" w:cs="Times New Roman"/>
          <w:rtl w:val="0"/>
        </w:rPr>
        <w:t xml:space="preserve"> Web Responsive; Android 8.0+.</w:t>
      </w:r>
    </w:p>
    <w:p w14:paraId="0000008C">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Bảo mật:</w:t>
      </w:r>
      <w:r>
        <w:rPr>
          <w:rFonts w:hint="default" w:ascii="Times New Roman" w:hAnsi="Times New Roman" w:cs="Times New Roman"/>
          <w:rtl w:val="0"/>
        </w:rPr>
        <w:t xml:space="preserve"> Mã hóa Bcrypt; Chống SQL Injection, XSS.</w:t>
      </w:r>
    </w:p>
    <w:p w14:paraId="0000008D">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Toàn vẹn:</w:t>
      </w:r>
      <w:r>
        <w:rPr>
          <w:rFonts w:hint="default" w:ascii="Times New Roman" w:hAnsi="Times New Roman" w:cs="Times New Roman"/>
          <w:rtl w:val="0"/>
        </w:rPr>
        <w:t xml:space="preserve"> Sử dụng Transaction khi xử lý upload hàng loạt.</w:t>
      </w:r>
    </w:p>
    <w:p w14:paraId="0000008E">
      <w:pPr>
        <w:pStyle w:val="3"/>
        <w:rPr>
          <w:rFonts w:hint="default" w:ascii="Times New Roman" w:hAnsi="Times New Roman" w:cs="Times New Roman"/>
        </w:rPr>
      </w:pPr>
      <w:bookmarkStart w:id="24" w:name="_qcf9snmaer9q" w:colFirst="0" w:colLast="0"/>
      <w:bookmarkEnd w:id="24"/>
      <w:r>
        <w:rPr>
          <w:rFonts w:hint="default" w:ascii="Times New Roman" w:hAnsi="Times New Roman" w:cs="Times New Roman"/>
          <w:rtl w:val="0"/>
        </w:rPr>
        <w:t>13. Lộ trình triển khai (Roadmap)</w:t>
      </w:r>
    </w:p>
    <w:p w14:paraId="0000008F">
      <w:pPr>
        <w:numPr>
          <w:ilvl w:val="0"/>
          <w:numId w:val="4"/>
        </w:numPr>
        <w:ind w:left="720" w:hanging="360"/>
        <w:rPr>
          <w:rFonts w:hint="default" w:ascii="Times New Roman" w:hAnsi="Times New Roman" w:cs="Times New Roman"/>
        </w:rPr>
      </w:pPr>
      <w:r>
        <w:rPr>
          <w:rFonts w:hint="default" w:ascii="Times New Roman" w:hAnsi="Times New Roman" w:cs="Times New Roman"/>
          <w:b/>
          <w:bCs/>
          <w:rtl w:val="0"/>
        </w:rPr>
        <w:t>Phase 1:</w:t>
      </w:r>
      <w:r>
        <w:rPr>
          <w:rFonts w:hint="default" w:ascii="Times New Roman" w:hAnsi="Times New Roman" w:cs="Times New Roman"/>
          <w:rtl w:val="0"/>
        </w:rPr>
        <w:t xml:space="preserve"> Thiết kế CSDL, Base Backend, Auth (JWT).</w:t>
      </w:r>
    </w:p>
    <w:p w14:paraId="00000090">
      <w:pPr>
        <w:numPr>
          <w:ilvl w:val="0"/>
          <w:numId w:val="4"/>
        </w:numPr>
        <w:ind w:left="720" w:hanging="360"/>
        <w:rPr>
          <w:rFonts w:hint="default" w:ascii="Times New Roman" w:hAnsi="Times New Roman" w:cs="Times New Roman"/>
        </w:rPr>
      </w:pPr>
      <w:r>
        <w:rPr>
          <w:rFonts w:hint="default" w:ascii="Times New Roman" w:hAnsi="Times New Roman" w:cs="Times New Roman"/>
          <w:b/>
          <w:bCs/>
          <w:rtl w:val="0"/>
        </w:rPr>
        <w:t>Phase 2:</w:t>
      </w:r>
      <w:r>
        <w:rPr>
          <w:rFonts w:hint="default" w:ascii="Times New Roman" w:hAnsi="Times New Roman" w:cs="Times New Roman"/>
          <w:rtl w:val="0"/>
        </w:rPr>
        <w:t xml:space="preserve"> Portal cho Uploader (Đăng truyện &amp; Upload ảnh).</w:t>
      </w:r>
    </w:p>
    <w:p w14:paraId="00000091">
      <w:pPr>
        <w:numPr>
          <w:ilvl w:val="0"/>
          <w:numId w:val="4"/>
        </w:numPr>
        <w:ind w:left="720" w:hanging="360"/>
        <w:rPr>
          <w:rFonts w:hint="default" w:ascii="Times New Roman" w:hAnsi="Times New Roman" w:cs="Times New Roman"/>
        </w:rPr>
      </w:pPr>
      <w:r>
        <w:rPr>
          <w:rFonts w:hint="default" w:ascii="Times New Roman" w:hAnsi="Times New Roman" w:cs="Times New Roman"/>
          <w:b/>
          <w:bCs/>
          <w:rtl w:val="0"/>
        </w:rPr>
        <w:t>Phase 3:</w:t>
      </w:r>
      <w:r>
        <w:rPr>
          <w:rFonts w:hint="default" w:ascii="Times New Roman" w:hAnsi="Times New Roman" w:cs="Times New Roman"/>
          <w:rtl w:val="0"/>
        </w:rPr>
        <w:t xml:space="preserve"> Giao diện Reader Web &amp; Mobile (Trang chủ, Chi tiết, Trình đọc).</w:t>
      </w:r>
    </w:p>
    <w:p w14:paraId="00000092">
      <w:pPr>
        <w:numPr>
          <w:ilvl w:val="0"/>
          <w:numId w:val="4"/>
        </w:numPr>
        <w:ind w:left="720" w:hanging="360"/>
        <w:rPr>
          <w:rFonts w:hint="default" w:ascii="Times New Roman" w:hAnsi="Times New Roman" w:cs="Times New Roman"/>
        </w:rPr>
      </w:pPr>
      <w:r>
        <w:rPr>
          <w:rFonts w:hint="default" w:ascii="Times New Roman" w:hAnsi="Times New Roman" w:cs="Times New Roman"/>
          <w:b/>
          <w:bCs/>
          <w:rtl w:val="0"/>
        </w:rPr>
        <w:t>Phase 4:</w:t>
      </w:r>
      <w:r>
        <w:rPr>
          <w:rFonts w:hint="default" w:ascii="Times New Roman" w:hAnsi="Times New Roman" w:cs="Times New Roman"/>
          <w:rtl w:val="0"/>
        </w:rPr>
        <w:t xml:space="preserve"> Tương tác xã hội &amp; Đồng bộ lịch sử đa nền tảng.</w:t>
      </w:r>
    </w:p>
    <w:p w14:paraId="00000093">
      <w:pPr>
        <w:numPr>
          <w:ilvl w:val="0"/>
          <w:numId w:val="4"/>
        </w:numPr>
        <w:ind w:left="720" w:hanging="360"/>
        <w:rPr>
          <w:rFonts w:hint="default" w:ascii="Times New Roman" w:hAnsi="Times New Roman" w:cs="Times New Roman"/>
        </w:rPr>
      </w:pPr>
      <w:r>
        <w:rPr>
          <w:rFonts w:hint="default" w:ascii="Times New Roman" w:hAnsi="Times New Roman" w:cs="Times New Roman"/>
          <w:b/>
          <w:bCs/>
          <w:rtl w:val="0"/>
        </w:rPr>
        <w:t>Phase 5:</w:t>
      </w:r>
      <w:r>
        <w:rPr>
          <w:rFonts w:hint="default" w:ascii="Times New Roman" w:hAnsi="Times New Roman" w:cs="Times New Roman"/>
          <w:rtl w:val="0"/>
        </w:rPr>
        <w:t xml:space="preserve"> Kiểm thử, tối ưu và hoàn thiện báo cáo.</w:t>
      </w:r>
    </w:p>
    <w:p w14:paraId="00000094">
      <w:pPr>
        <w:pStyle w:val="3"/>
        <w:rPr>
          <w:rFonts w:hint="default" w:ascii="Times New Roman" w:hAnsi="Times New Roman" w:cs="Times New Roman"/>
        </w:rPr>
      </w:pPr>
      <w:bookmarkStart w:id="25" w:name="_gauxq8bpnm84" w:colFirst="0" w:colLast="0"/>
      <w:bookmarkEnd w:id="25"/>
      <w:r>
        <w:rPr>
          <w:rFonts w:hint="default" w:ascii="Times New Roman" w:hAnsi="Times New Roman" w:cs="Times New Roman"/>
          <w:rtl w:val="0"/>
        </w:rPr>
        <w:t>14. Tiêu chí nghiệm thu (Acceptance Criteria)</w:t>
      </w:r>
    </w:p>
    <w:p w14:paraId="00000095">
      <w:pPr>
        <w:numPr>
          <w:ilvl w:val="0"/>
          <w:numId w:val="5"/>
        </w:numPr>
        <w:ind w:left="720" w:hanging="360"/>
        <w:rPr>
          <w:rFonts w:hint="default" w:ascii="Times New Roman" w:hAnsi="Times New Roman" w:cs="Times New Roman"/>
        </w:rPr>
      </w:pPr>
      <w:r>
        <w:rPr>
          <w:rFonts w:hint="default" w:ascii="Times New Roman" w:hAnsi="Times New Roman" w:cs="Times New Roman"/>
          <w:b/>
          <w:bCs/>
          <w:rtl w:val="0"/>
        </w:rPr>
        <w:t>AC-01:</w:t>
      </w:r>
      <w:r>
        <w:rPr>
          <w:rFonts w:hint="default" w:ascii="Times New Roman" w:hAnsi="Times New Roman" w:cs="Times New Roman"/>
          <w:rtl w:val="0"/>
        </w:rPr>
        <w:t xml:space="preserve"> Khách vãng lai tìm kiếm và đọc được nội dung công khai.</w:t>
      </w:r>
    </w:p>
    <w:p w14:paraId="00000096">
      <w:pPr>
        <w:numPr>
          <w:ilvl w:val="0"/>
          <w:numId w:val="5"/>
        </w:numPr>
        <w:ind w:left="720" w:hanging="360"/>
        <w:rPr>
          <w:rFonts w:hint="default" w:ascii="Times New Roman" w:hAnsi="Times New Roman" w:cs="Times New Roman"/>
        </w:rPr>
      </w:pPr>
      <w:r>
        <w:rPr>
          <w:rFonts w:hint="default" w:ascii="Times New Roman" w:hAnsi="Times New Roman" w:cs="Times New Roman"/>
          <w:b/>
          <w:bCs/>
          <w:rtl w:val="0"/>
        </w:rPr>
        <w:t>AC-02:</w:t>
      </w:r>
      <w:r>
        <w:rPr>
          <w:rFonts w:hint="default" w:ascii="Times New Roman" w:hAnsi="Times New Roman" w:cs="Times New Roman"/>
          <w:rtl w:val="0"/>
        </w:rPr>
        <w:t xml:space="preserve"> Độc giả thực hiện được Thích/Theo dõi và số đếm cập nhật chính xác.</w:t>
      </w:r>
    </w:p>
    <w:p w14:paraId="00000097">
      <w:pPr>
        <w:numPr>
          <w:ilvl w:val="0"/>
          <w:numId w:val="5"/>
        </w:numPr>
        <w:ind w:left="720" w:hanging="360"/>
        <w:rPr>
          <w:rFonts w:hint="default" w:ascii="Times New Roman" w:hAnsi="Times New Roman" w:cs="Times New Roman"/>
        </w:rPr>
      </w:pPr>
      <w:r>
        <w:rPr>
          <w:rFonts w:hint="default" w:ascii="Times New Roman" w:hAnsi="Times New Roman" w:cs="Times New Roman"/>
          <w:b/>
          <w:bCs/>
          <w:rtl w:val="0"/>
        </w:rPr>
        <w:t>AC-03:</w:t>
      </w:r>
      <w:r>
        <w:rPr>
          <w:rFonts w:hint="default" w:ascii="Times New Roman" w:hAnsi="Times New Roman" w:cs="Times New Roman"/>
          <w:rtl w:val="0"/>
        </w:rPr>
        <w:t xml:space="preserve"> Tự động lưu và mở lại đúng chương đang đọc dở trên các thiết bị khác nhau.</w:t>
      </w:r>
    </w:p>
    <w:p w14:paraId="00000098">
      <w:pPr>
        <w:numPr>
          <w:ilvl w:val="0"/>
          <w:numId w:val="5"/>
        </w:numPr>
        <w:ind w:left="720" w:hanging="360"/>
        <w:rPr>
          <w:rFonts w:hint="default" w:ascii="Times New Roman" w:hAnsi="Times New Roman" w:cs="Times New Roman"/>
        </w:rPr>
      </w:pPr>
      <w:r>
        <w:rPr>
          <w:rFonts w:hint="default" w:ascii="Times New Roman" w:hAnsi="Times New Roman" w:cs="Times New Roman"/>
          <w:b/>
          <w:bCs/>
          <w:rtl w:val="0"/>
        </w:rPr>
        <w:t>AC-04:</w:t>
      </w:r>
      <w:r>
        <w:rPr>
          <w:rFonts w:hint="default" w:ascii="Times New Roman" w:hAnsi="Times New Roman" w:cs="Times New Roman"/>
          <w:rtl w:val="0"/>
        </w:rPr>
        <w:t xml:space="preserve"> Uploader tạo được chương số thập phân và sắp xếp ảnh chính xác.</w:t>
      </w:r>
    </w:p>
    <w:p w14:paraId="00000099">
      <w:pPr>
        <w:numPr>
          <w:ilvl w:val="0"/>
          <w:numId w:val="5"/>
        </w:numPr>
        <w:ind w:left="720" w:hanging="360"/>
        <w:rPr>
          <w:rFonts w:hint="default" w:ascii="Times New Roman" w:hAnsi="Times New Roman" w:cs="Times New Roman"/>
        </w:rPr>
      </w:pPr>
      <w:r>
        <w:rPr>
          <w:rFonts w:hint="default" w:ascii="Times New Roman" w:hAnsi="Times New Roman" w:cs="Times New Roman"/>
          <w:b/>
          <w:bCs/>
          <w:rtl w:val="0"/>
        </w:rPr>
        <w:t>AC-05:</w:t>
      </w:r>
      <w:r>
        <w:rPr>
          <w:rFonts w:hint="default" w:ascii="Times New Roman" w:hAnsi="Times New Roman" w:cs="Times New Roman"/>
          <w:rtl w:val="0"/>
        </w:rPr>
        <w:t xml:space="preserve"> Admin quản lý được nội dung và xử lý tài khoản vi phạm thành công.</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9B">
      <w:pPr>
        <w:rPr>
          <w:rFonts w:hint="default" w:ascii="Times New Roman" w:hAnsi="Times New Roman" w:cs="Times New Roman"/>
        </w:rPr>
      </w:pPr>
      <w:r>
        <w:rPr>
          <w:rFonts w:hint="default" w:ascii="Times New Roman" w:hAnsi="Times New Roman" w:cs="Times New Roman"/>
          <w:color w:val="000000"/>
          <w:rtl w:val="0"/>
        </w:rPr>
        <w:t>Person</w:t>
      </w:r>
      <w:r>
        <w:rPr>
          <w:rFonts w:hint="default" w:ascii="Times New Roman" w:hAnsi="Times New Roman" w:cs="Times New Roman"/>
          <w:rtl w:val="0"/>
        </w:rPr>
        <w:br w:type="textWrapping"/>
      </w:r>
      <w:r>
        <w:rPr>
          <w:rFonts w:hint="default" w:ascii="Times New Roman" w:hAnsi="Times New Roman" w:cs="Times New Roman"/>
          <w:i/>
          <w:iCs/>
          <w:rtl w:val="0"/>
        </w:rPr>
        <w:t>Người phê duyệt tài liệu</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9D">
      <w:pPr>
        <w:rPr>
          <w:rFonts w:hint="default" w:ascii="Times New Roman" w:hAnsi="Times New Roman" w:cs="Times New Roman"/>
        </w:rPr>
      </w:pPr>
      <w:r>
        <w:rPr>
          <w:rFonts w:hint="default" w:ascii="Times New Roman" w:hAnsi="Times New Roman" w:cs="Times New Roman"/>
          <w:color w:val="000000"/>
          <w:rtl w:val="0"/>
        </w:rPr>
        <w:t>Date</w:t>
      </w:r>
      <w:r>
        <w:rPr>
          <w:rFonts w:hint="default" w:ascii="Times New Roman" w:hAnsi="Times New Roman" w:cs="Times New Roman"/>
          <w:rtl w:val="0"/>
        </w:rPr>
        <w:br w:type="textWrapping"/>
      </w:r>
      <w:r>
        <w:rPr>
          <w:rFonts w:hint="default" w:ascii="Times New Roman" w:hAnsi="Times New Roman" w:cs="Times New Roman"/>
          <w:i/>
          <w:iCs/>
          <w:rtl w:val="0"/>
        </w:rPr>
        <w:t>Ngày phê duyệt</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72E6BE7-4604-460E-BDF4-0371DEB604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C73240E-DE14-4053-A500-4E003832AD5D}"/>
  </w:font>
  <w:font w:name="Wingdings">
    <w:panose1 w:val="05000000000000000000"/>
    <w:charset w:val="02"/>
    <w:family w:val="auto"/>
    <w:pitch w:val="default"/>
    <w:sig w:usb0="00000000" w:usb1="00000000" w:usb2="00000000" w:usb3="00000000" w:csb0="80000000" w:csb1="00000000"/>
    <w:embedRegular r:id="rId3" w:fontKey="{82EE7E6D-75F0-435E-8728-250DA6907702}"/>
  </w:font>
  <w:font w:name="Calibri">
    <w:panose1 w:val="020F0502020204030204"/>
    <w:charset w:val="00"/>
    <w:family w:val="swiss"/>
    <w:pitch w:val="default"/>
    <w:sig w:usb0="E4002EFF" w:usb1="C200247B" w:usb2="00000009" w:usb3="00000000" w:csb0="200001FF" w:csb1="00000000"/>
    <w:embedRegular r:id="rId4" w:fontKey="{00D45B9B-696E-498D-9498-66D1B23DF5DF}"/>
  </w:font>
  <w:font w:name="Inter">
    <w:altName w:val="SimSun"/>
    <w:panose1 w:val="00000000000000000000"/>
    <w:charset w:val="86"/>
    <w:family w:val="auto"/>
    <w:pitch w:val="default"/>
    <w:sig w:usb0="00000000" w:usb1="00000000" w:usb2="00000000" w:usb3="00000000" w:csb0="00000000" w:csb1="00000000"/>
    <w:embedRegular r:id="rId5" w:fontKey="{A4365B8A-3455-482B-B99C-29475762FDDE}"/>
  </w:font>
  <w:font w:name="Montserrat">
    <w:altName w:val="Segoe Print"/>
    <w:panose1 w:val="00000000000000000000"/>
    <w:charset w:val="00"/>
    <w:family w:val="auto"/>
    <w:pitch w:val="default"/>
    <w:sig w:usb0="00000000" w:usb1="00000000" w:usb2="00000000" w:usb3="00000000" w:csb0="00000000" w:csb1="00000000"/>
    <w:embedRegular r:id="rId6" w:fontKey="{C18C42E9-6EB0-45DD-96BD-5285C056FC7C}"/>
  </w:font>
  <w:font w:name="Roboto Mono">
    <w:altName w:val="Segoe Print"/>
    <w:panose1 w:val="00000000000000000000"/>
    <w:charset w:val="00"/>
    <w:family w:val="auto"/>
    <w:pitch w:val="default"/>
    <w:sig w:usb0="00000000" w:usb1="00000000" w:usb2="00000000" w:usb3="00000000" w:csb0="00000000" w:csb1="00000000"/>
    <w:embedRegular r:id="rId7" w:fontKey="{A4B9B60F-C578-4750-9132-5CB705DBCBF0}"/>
  </w:font>
  <w:font w:name="Segoe Print">
    <w:panose1 w:val="02000600000000000000"/>
    <w:charset w:val="00"/>
    <w:family w:val="auto"/>
    <w:pitch w:val="default"/>
    <w:sig w:usb0="0000028F" w:usb1="00000000" w:usb2="00000000" w:usb3="00000000" w:csb0="2000009F" w:csb1="47010000"/>
    <w:embedRegular r:id="rId8" w:fontKey="{23EB7B34-53F2-456D-AA2C-7C1717B97B57}"/>
  </w:font>
  <w:font w:name="Segoe UI">
    <w:panose1 w:val="020B0502040204020203"/>
    <w:charset w:val="00"/>
    <w:family w:val="auto"/>
    <w:pitch w:val="default"/>
    <w:sig w:usb0="E4002EFF" w:usb1="C000E47F" w:usb2="00000009" w:usb3="00000000" w:csb0="200001FF" w:csb1="00000000"/>
    <w:embedRegular r:id="rId9" w:fontKey="{7C37228B-D985-434B-A710-0B93E86ED307}"/>
  </w:font>
  <w:font w:name="Tahoma">
    <w:panose1 w:val="020B0604030504040204"/>
    <w:charset w:val="00"/>
    <w:family w:val="auto"/>
    <w:pitch w:val="default"/>
    <w:sig w:usb0="E1002EFF" w:usb1="C000605B" w:usb2="00000029" w:usb3="00000000" w:csb0="200101FF" w:csb1="20280000"/>
    <w:embedRegular r:id="rId10" w:fontKey="{C803DB2E-D049-423C-A7C5-99F26110417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2C869"/>
    <w:multiLevelType w:val="multilevel"/>
    <w:tmpl w:val="A362C86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CF092B84"/>
    <w:multiLevelType w:val="multilevel"/>
    <w:tmpl w:val="CF092B84"/>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344B2D47"/>
    <w:multiLevelType w:val="multilevel"/>
    <w:tmpl w:val="344B2D47"/>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1E73C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Inter" w:hAnsi="Inter" w:eastAsia="Inter" w:cs="Inter"/>
      <w:color w:val="333333"/>
      <w:sz w:val="24"/>
      <w:szCs w:val="24"/>
      <w:lang w:val="vi"/>
    </w:rPr>
  </w:style>
  <w:style w:type="paragraph" w:styleId="2">
    <w:name w:val="heading 1"/>
    <w:basedOn w:val="1"/>
    <w:next w:val="1"/>
    <w:uiPriority w:val="0"/>
    <w:pPr>
      <w:keepNext/>
      <w:keepLines/>
      <w:pageBreakBefore w:val="0"/>
      <w:spacing w:before="480" w:after="120" w:line="288" w:lineRule="auto"/>
    </w:pPr>
    <w:rPr>
      <w:rFonts w:ascii="Montserrat" w:hAnsi="Montserrat" w:eastAsia="Montserrat" w:cs="Montserrat"/>
      <w:b/>
      <w:bCs/>
      <w:color w:val="1A237E"/>
      <w:sz w:val="35"/>
      <w:szCs w:val="35"/>
    </w:rPr>
  </w:style>
  <w:style w:type="paragraph" w:styleId="3">
    <w:name w:val="heading 2"/>
    <w:basedOn w:val="1"/>
    <w:next w:val="1"/>
    <w:qFormat/>
    <w:uiPriority w:val="0"/>
    <w:pPr>
      <w:keepNext/>
      <w:keepLines/>
      <w:pageBreakBefore w:val="0"/>
      <w:spacing w:before="360" w:after="80" w:line="288" w:lineRule="auto"/>
    </w:pPr>
    <w:rPr>
      <w:rFonts w:ascii="Montserrat" w:hAnsi="Montserrat" w:eastAsia="Montserrat" w:cs="Montserrat"/>
      <w:b/>
      <w:bCs/>
      <w:color w:val="283593"/>
      <w:sz w:val="33"/>
      <w:szCs w:val="33"/>
    </w:rPr>
  </w:style>
  <w:style w:type="paragraph" w:styleId="4">
    <w:name w:val="heading 3"/>
    <w:basedOn w:val="1"/>
    <w:next w:val="1"/>
    <w:qFormat/>
    <w:uiPriority w:val="0"/>
    <w:pPr>
      <w:keepNext/>
      <w:keepLines/>
      <w:pageBreakBefore w:val="0"/>
      <w:spacing w:before="280" w:after="80" w:line="288" w:lineRule="auto"/>
    </w:pPr>
    <w:rPr>
      <w:rFonts w:ascii="Montserrat" w:hAnsi="Montserrat" w:eastAsia="Montserrat" w:cs="Montserrat"/>
      <w:b/>
      <w:bCs/>
      <w:color w:val="3F51B5"/>
      <w:sz w:val="31"/>
      <w:szCs w:val="31"/>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line="300" w:lineRule="auto"/>
    </w:pPr>
    <w:rPr>
      <w:rFonts w:ascii="Inter" w:hAnsi="Inter" w:eastAsia="Inter" w:cs="Inter"/>
      <w:i/>
      <w:iCs/>
      <w:color w:val="5C6BC0"/>
      <w:sz w:val="28"/>
      <w:szCs w:val="28"/>
    </w:rPr>
  </w:style>
  <w:style w:type="paragraph" w:styleId="11">
    <w:name w:val="Title"/>
    <w:basedOn w:val="1"/>
    <w:next w:val="1"/>
    <w:qFormat/>
    <w:uiPriority w:val="0"/>
    <w:pPr>
      <w:keepNext/>
      <w:keepLines/>
      <w:pageBreakBefore w:val="0"/>
      <w:spacing w:before="480" w:after="120" w:line="240" w:lineRule="auto"/>
    </w:pPr>
    <w:rPr>
      <w:rFonts w:ascii="Montserrat" w:hAnsi="Montserrat" w:eastAsia="Montserrat" w:cs="Montserrat"/>
      <w:b/>
      <w:bCs/>
      <w:color w:val="1A237E"/>
      <w:sz w:val="40"/>
      <w:szCs w:val="40"/>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160" w:type="dxa"/>
        <w:left w:w="200" w:type="dxa"/>
        <w:bottom w:w="160" w:type="dxa"/>
        <w:right w:w="200" w:type="dxa"/>
      </w:tblCellMar>
    </w:tblPr>
    <w:tcPr>
      <w:shd w:val="clear" w:color="auto" w:fill="FFFFFF"/>
      <w:vAlign w:val="center"/>
    </w:tcPr>
    <w:tblStylePr w:type="firstRow">
      <w:rPr>
        <w:rFonts w:ascii="Inter" w:hAnsi="Inter" w:eastAsia="Inter" w:cs="Inter"/>
        <w:b/>
        <w:bCs/>
        <w:i w:val="0"/>
        <w:iCs w:val="0"/>
        <w:color w:val="1A237E"/>
        <w:sz w:val="24"/>
        <w:szCs w:val="24"/>
      </w:rPr>
      <w:tcPr>
        <w:shd w:val="clear" w:color="auto" w:fill="F5F7FA"/>
        <w:vAlign w:val="center"/>
      </w:tcPr>
    </w:tblStylePr>
  </w:style>
  <w:style w:type="table" w:customStyle="1" w:styleId="14">
    <w:name w:val="_Style 11"/>
    <w:basedOn w:val="12"/>
    <w:qFormat/>
    <w:uiPriority w:val="0"/>
    <w:tblPr>
      <w:tblCellMar>
        <w:top w:w="160" w:type="dxa"/>
        <w:left w:w="200" w:type="dxa"/>
        <w:bottom w:w="160" w:type="dxa"/>
        <w:right w:w="200" w:type="dxa"/>
      </w:tblCellMar>
    </w:tblPr>
    <w:tcPr>
      <w:shd w:val="clear" w:color="auto" w:fill="FFFFFF"/>
      <w:vAlign w:val="center"/>
    </w:tcPr>
    <w:tblStylePr w:type="firstRow">
      <w:rPr>
        <w:rFonts w:ascii="Inter" w:hAnsi="Inter" w:eastAsia="Inter" w:cs="Inter"/>
        <w:b/>
        <w:bCs/>
        <w:i w:val="0"/>
        <w:iCs w:val="0"/>
        <w:color w:val="1A237E"/>
        <w:sz w:val="24"/>
        <w:szCs w:val="24"/>
      </w:rPr>
      <w:tcPr>
        <w:shd w:val="clear" w:color="auto" w:fill="F5F7FA"/>
        <w:vAlign w:val="center"/>
      </w:tcPr>
    </w:tblStylePr>
  </w:style>
  <w:style w:type="table" w:customStyle="1" w:styleId="15">
    <w:name w:val="_Style 12"/>
    <w:basedOn w:val="12"/>
    <w:qFormat/>
    <w:uiPriority w:val="0"/>
    <w:tblPr>
      <w:tblCellMar>
        <w:top w:w="160" w:type="dxa"/>
        <w:left w:w="200" w:type="dxa"/>
        <w:bottom w:w="160" w:type="dxa"/>
        <w:right w:w="200" w:type="dxa"/>
      </w:tblCellMar>
    </w:tblPr>
    <w:tcPr>
      <w:shd w:val="clear" w:color="auto" w:fill="FFFFFF"/>
      <w:vAlign w:val="center"/>
    </w:tcPr>
    <w:tblStylePr w:type="firstRow">
      <w:rPr>
        <w:rFonts w:ascii="Inter" w:hAnsi="Inter" w:eastAsia="Inter" w:cs="Inter"/>
        <w:b/>
        <w:bCs/>
        <w:i w:val="0"/>
        <w:iCs w:val="0"/>
        <w:color w:val="1A237E"/>
        <w:sz w:val="24"/>
        <w:szCs w:val="24"/>
      </w:rPr>
      <w:tcPr>
        <w:shd w:val="clear" w:color="auto" w:fill="F5F7FA"/>
        <w:vAlign w:val="center"/>
      </w:tcPr>
    </w:tblStylePr>
  </w:style>
  <w:style w:type="table" w:customStyle="1" w:styleId="16">
    <w:name w:val="_Style 13"/>
    <w:basedOn w:val="12"/>
    <w:qFormat/>
    <w:uiPriority w:val="0"/>
    <w:tblPr>
      <w:tblCellMar>
        <w:top w:w="160" w:type="dxa"/>
        <w:left w:w="200" w:type="dxa"/>
        <w:bottom w:w="160" w:type="dxa"/>
        <w:right w:w="200" w:type="dxa"/>
      </w:tblCellMar>
    </w:tblPr>
    <w:tcPr>
      <w:shd w:val="clear" w:color="auto" w:fill="FFFFFF"/>
      <w:vAlign w:val="center"/>
    </w:tcPr>
    <w:tblStylePr w:type="firstRow">
      <w:rPr>
        <w:rFonts w:ascii="Inter" w:hAnsi="Inter" w:eastAsia="Inter" w:cs="Inter"/>
        <w:b/>
        <w:bCs/>
        <w:i w:val="0"/>
        <w:iCs w:val="0"/>
        <w:color w:val="1A237E"/>
        <w:sz w:val="24"/>
        <w:szCs w:val="24"/>
      </w:rPr>
      <w:tcPr>
        <w:shd w:val="clear" w:color="auto" w:fill="F5F7FA"/>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1337</Words>
  <Characters>5800</Characters>
  <TotalTime>0</TotalTime>
  <ScaleCrop>false</ScaleCrop>
  <LinksUpToDate>false</LinksUpToDate>
  <CharactersWithSpaces>6980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2026-10-01T00:25:33Z</dcterms:created>
  <dc:creator>LUONG</dc:creator>
  <cp:lastModifiedBy>Lương Trần Đức</cp:lastModifiedBy>
  <dcterms:modified xsi:type="dcterms:W3CDTF">2026-10-01T00:26:01Z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eyJoZGlkIjoiZWYyOTc3OWMyMjIzZmFmMjc1NDQ1MTZkMDAzNjg0ZWMiLCJ1c2VySWQiOiIxMzkyMDU3OTQxNDUyIn0=</vt:lpwstr>
  </property>
  <property fmtid="{D5CDD505-2E9C-101B-9397-08002B2CF9AE}" pid="3" name="KSOProductBuildVer">
    <vt:lpwstr>1033-12.1.0.28485</vt:lpwstr>
  </property>
  <property fmtid="{D5CDD505-2E9C-101B-9397-08002B2CF9AE}" pid="4" name="ICV">
    <vt:lpwstr>4F2EA05660C541D0A043A78370F51EE1_12</vt:lpwstr>
  </property>
</Properties>
</file>